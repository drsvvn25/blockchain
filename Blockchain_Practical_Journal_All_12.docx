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846D6">
      <w:pPr>
        <w:pStyle w:val="2"/>
      </w:pPr>
      <w:bookmarkStart w:id="0" w:name="_GoBack"/>
      <w:bookmarkEnd w:id="0"/>
      <w:r>
        <w:t>Practical 1: Cryptography Algorithms for Securing Data</w:t>
      </w:r>
    </w:p>
    <w:p w14:paraId="02CE666C">
      <w:pPr>
        <w:pStyle w:val="3"/>
      </w:pPr>
      <w:r>
        <w:t>Aim</w:t>
      </w:r>
    </w:p>
    <w:p w14:paraId="45EBB2B2">
      <w:r>
        <w:t>To study and implement encryption, decryption and hashing for data security.</w:t>
      </w:r>
    </w:p>
    <w:p w14:paraId="7F0CE08A">
      <w:pPr>
        <w:pStyle w:val="3"/>
      </w:pPr>
      <w:r>
        <w:t>Software / Hardware Requirements</w:t>
      </w:r>
    </w:p>
    <w:p w14:paraId="67AC5F3C">
      <w:r>
        <w:t>Windows 10/11, Python 3, VS Code or Notepad, Command Prompt.</w:t>
      </w:r>
    </w:p>
    <w:p w14:paraId="2089BDC0">
      <w:pPr>
        <w:pStyle w:val="3"/>
      </w:pPr>
      <w:r>
        <w:t>Theory</w:t>
      </w:r>
    </w:p>
    <w:p w14:paraId="61B42748">
      <w:r>
        <w:t>Cryptography protects information from unauthorized access. Encryption converts plaintext into ciphertext; decryption restores the plaintext. Hashing produces a fixed-length digest and helps detect changes. The Caesar cipher below is only a learning example, while SHA-256 is a cryptographic hash function.</w:t>
      </w:r>
    </w:p>
    <w:p w14:paraId="405391DC">
      <w:pPr>
        <w:pStyle w:val="3"/>
      </w:pPr>
      <w:r>
        <w:t>Procedure</w:t>
      </w:r>
    </w:p>
    <w:p w14:paraId="482FE623">
      <w:pPr>
        <w:pStyle w:val="29"/>
      </w:pPr>
      <w:r>
        <w:t>Install Python from https://www.python.org/downloads/ and enable the option to add Python to PATH.</w:t>
      </w:r>
    </w:p>
    <w:p w14:paraId="6792956C">
      <w:pPr>
        <w:pStyle w:val="29"/>
      </w:pPr>
      <w:r>
        <w:t>Create a file named cryptography_practical.py.</w:t>
      </w:r>
    </w:p>
    <w:p w14:paraId="1B0AC0A0">
      <w:pPr>
        <w:pStyle w:val="29"/>
      </w:pPr>
      <w:r>
        <w:t>Enter the code below and save the file.</w:t>
      </w:r>
    </w:p>
    <w:p w14:paraId="6907418E">
      <w:pPr>
        <w:pStyle w:val="29"/>
      </w:pPr>
      <w:r>
        <w:t>Open Command Prompt in the folder containing the file.</w:t>
      </w:r>
    </w:p>
    <w:p w14:paraId="6D12F674">
      <w:pPr>
        <w:pStyle w:val="29"/>
      </w:pPr>
      <w:r>
        <w:t>Run: python cryptography_practical.py</w:t>
      </w:r>
    </w:p>
    <w:p w14:paraId="2F199EAC">
      <w:pPr>
        <w:pStyle w:val="29"/>
      </w:pPr>
      <w:r>
        <w:t>Check that the decrypted message matches the original message. Capture the terminal output.</w:t>
      </w:r>
    </w:p>
    <w:p w14:paraId="3439C2CC">
      <w:pPr>
        <w:pStyle w:val="3"/>
      </w:pPr>
      <w:r>
        <w:t>Program / Commands / Model</w:t>
      </w:r>
    </w:p>
    <w:p w14:paraId="561F5825">
      <w:pPr>
        <w:shd w:val="clear" w:fill="F2F2F2"/>
        <w:spacing w:before="60" w:after="120"/>
        <w:ind w:left="216" w:right="216"/>
      </w:pPr>
      <w:r>
        <w:rPr>
          <w:rFonts w:ascii="Consolas" w:hAnsi="Consolas"/>
          <w:color w:val="000000"/>
          <w:sz w:val="16"/>
        </w:rPr>
        <w:t>import hashlib</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def encrypt(text, shift):</w:t>
      </w:r>
      <w:r>
        <w:rPr>
          <w:rFonts w:ascii="Consolas" w:hAnsi="Consolas"/>
          <w:color w:val="000000"/>
          <w:sz w:val="16"/>
        </w:rPr>
        <w:br w:type="textWrapping"/>
      </w:r>
      <w:r>
        <w:rPr>
          <w:rFonts w:ascii="Consolas" w:hAnsi="Consolas"/>
          <w:color w:val="000000"/>
          <w:sz w:val="16"/>
        </w:rPr>
        <w:t xml:space="preserve">    result = ""</w:t>
      </w:r>
      <w:r>
        <w:rPr>
          <w:rFonts w:ascii="Consolas" w:hAnsi="Consolas"/>
          <w:color w:val="000000"/>
          <w:sz w:val="16"/>
        </w:rPr>
        <w:br w:type="textWrapping"/>
      </w:r>
      <w:r>
        <w:rPr>
          <w:rFonts w:ascii="Consolas" w:hAnsi="Consolas"/>
          <w:color w:val="000000"/>
          <w:sz w:val="16"/>
        </w:rPr>
        <w:t xml:space="preserve">    for ch in text:</w:t>
      </w:r>
      <w:r>
        <w:rPr>
          <w:rFonts w:ascii="Consolas" w:hAnsi="Consolas"/>
          <w:color w:val="000000"/>
          <w:sz w:val="16"/>
        </w:rPr>
        <w:br w:type="textWrapping"/>
      </w:r>
      <w:r>
        <w:rPr>
          <w:rFonts w:ascii="Consolas" w:hAnsi="Consolas"/>
          <w:color w:val="000000"/>
          <w:sz w:val="16"/>
        </w:rPr>
        <w:t xml:space="preserve">        if ch.isalpha() and ch.isascii():</w:t>
      </w:r>
      <w:r>
        <w:rPr>
          <w:rFonts w:ascii="Consolas" w:hAnsi="Consolas"/>
          <w:color w:val="000000"/>
          <w:sz w:val="16"/>
        </w:rPr>
        <w:br w:type="textWrapping"/>
      </w:r>
      <w:r>
        <w:rPr>
          <w:rFonts w:ascii="Consolas" w:hAnsi="Consolas"/>
          <w:color w:val="000000"/>
          <w:sz w:val="16"/>
        </w:rPr>
        <w:t xml:space="preserve">            base = ord('A') if ch.isupper() else ord('a')</w:t>
      </w:r>
      <w:r>
        <w:rPr>
          <w:rFonts w:ascii="Consolas" w:hAnsi="Consolas"/>
          <w:color w:val="000000"/>
          <w:sz w:val="16"/>
        </w:rPr>
        <w:br w:type="textWrapping"/>
      </w:r>
      <w:r>
        <w:rPr>
          <w:rFonts w:ascii="Consolas" w:hAnsi="Consolas"/>
          <w:color w:val="000000"/>
          <w:sz w:val="16"/>
        </w:rPr>
        <w:t xml:space="preserve">            result += chr((ord(ch) - base + shift) % 26 + base)</w:t>
      </w:r>
      <w:r>
        <w:rPr>
          <w:rFonts w:ascii="Consolas" w:hAnsi="Consolas"/>
          <w:color w:val="000000"/>
          <w:sz w:val="16"/>
        </w:rPr>
        <w:br w:type="textWrapping"/>
      </w:r>
      <w:r>
        <w:rPr>
          <w:rFonts w:ascii="Consolas" w:hAnsi="Consolas"/>
          <w:color w:val="000000"/>
          <w:sz w:val="16"/>
        </w:rPr>
        <w:t xml:space="preserve">        else:</w:t>
      </w:r>
      <w:r>
        <w:rPr>
          <w:rFonts w:ascii="Consolas" w:hAnsi="Consolas"/>
          <w:color w:val="000000"/>
          <w:sz w:val="16"/>
        </w:rPr>
        <w:br w:type="textWrapping"/>
      </w:r>
      <w:r>
        <w:rPr>
          <w:rFonts w:ascii="Consolas" w:hAnsi="Consolas"/>
          <w:color w:val="000000"/>
          <w:sz w:val="16"/>
        </w:rPr>
        <w:t xml:space="preserve">            result += ch</w:t>
      </w:r>
      <w:r>
        <w:rPr>
          <w:rFonts w:ascii="Consolas" w:hAnsi="Consolas"/>
          <w:color w:val="000000"/>
          <w:sz w:val="16"/>
        </w:rPr>
        <w:br w:type="textWrapping"/>
      </w:r>
      <w:r>
        <w:rPr>
          <w:rFonts w:ascii="Consolas" w:hAnsi="Consolas"/>
          <w:color w:val="000000"/>
          <w:sz w:val="16"/>
        </w:rPr>
        <w:t xml:space="preserve">    return result</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def decrypt(text, shift):</w:t>
      </w:r>
      <w:r>
        <w:rPr>
          <w:rFonts w:ascii="Consolas" w:hAnsi="Consolas"/>
          <w:color w:val="000000"/>
          <w:sz w:val="16"/>
        </w:rPr>
        <w:br w:type="textWrapping"/>
      </w:r>
      <w:r>
        <w:rPr>
          <w:rFonts w:ascii="Consolas" w:hAnsi="Consolas"/>
          <w:color w:val="000000"/>
          <w:sz w:val="16"/>
        </w:rPr>
        <w:t xml:space="preserve">    return encrypt(text, -shift)</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message = "Hello Blockchain"</w:t>
      </w:r>
      <w:r>
        <w:rPr>
          <w:rFonts w:ascii="Consolas" w:hAnsi="Consolas"/>
          <w:color w:val="000000"/>
          <w:sz w:val="16"/>
        </w:rPr>
        <w:br w:type="textWrapping"/>
      </w:r>
      <w:r>
        <w:rPr>
          <w:rFonts w:ascii="Consolas" w:hAnsi="Consolas"/>
          <w:color w:val="000000"/>
          <w:sz w:val="16"/>
        </w:rPr>
        <w:t>key = 3</w:t>
      </w:r>
      <w:r>
        <w:rPr>
          <w:rFonts w:ascii="Consolas" w:hAnsi="Consolas"/>
          <w:color w:val="000000"/>
          <w:sz w:val="16"/>
        </w:rPr>
        <w:br w:type="textWrapping"/>
      </w:r>
      <w:r>
        <w:rPr>
          <w:rFonts w:ascii="Consolas" w:hAnsi="Consolas"/>
          <w:color w:val="000000"/>
          <w:sz w:val="16"/>
        </w:rPr>
        <w:t>cipher = encrypt(message, key)</w:t>
      </w:r>
      <w:r>
        <w:rPr>
          <w:rFonts w:ascii="Consolas" w:hAnsi="Consolas"/>
          <w:color w:val="000000"/>
          <w:sz w:val="16"/>
        </w:rPr>
        <w:br w:type="textWrapping"/>
      </w:r>
      <w:r>
        <w:rPr>
          <w:rFonts w:ascii="Consolas" w:hAnsi="Consolas"/>
          <w:color w:val="000000"/>
          <w:sz w:val="16"/>
        </w:rPr>
        <w:t>plain = decrypt(cipher, key)</w:t>
      </w:r>
      <w:r>
        <w:rPr>
          <w:rFonts w:ascii="Consolas" w:hAnsi="Consolas"/>
          <w:color w:val="000000"/>
          <w:sz w:val="16"/>
        </w:rPr>
        <w:br w:type="textWrapping"/>
      </w:r>
      <w:r>
        <w:rPr>
          <w:rFonts w:ascii="Consolas" w:hAnsi="Consolas"/>
          <w:color w:val="000000"/>
          <w:sz w:val="16"/>
        </w:rPr>
        <w:t>digest = hashlib.sha256(message.encode("utf-8")).hexdigest()</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print("Original:", message)</w:t>
      </w:r>
      <w:r>
        <w:rPr>
          <w:rFonts w:ascii="Consolas" w:hAnsi="Consolas"/>
          <w:color w:val="000000"/>
          <w:sz w:val="16"/>
        </w:rPr>
        <w:br w:type="textWrapping"/>
      </w:r>
      <w:r>
        <w:rPr>
          <w:rFonts w:ascii="Consolas" w:hAnsi="Consolas"/>
          <w:color w:val="000000"/>
          <w:sz w:val="16"/>
        </w:rPr>
        <w:t>print("Encrypted:", cipher)</w:t>
      </w:r>
      <w:r>
        <w:rPr>
          <w:rFonts w:ascii="Consolas" w:hAnsi="Consolas"/>
          <w:color w:val="000000"/>
          <w:sz w:val="16"/>
        </w:rPr>
        <w:br w:type="textWrapping"/>
      </w:r>
      <w:r>
        <w:rPr>
          <w:rFonts w:ascii="Consolas" w:hAnsi="Consolas"/>
          <w:color w:val="000000"/>
          <w:sz w:val="16"/>
        </w:rPr>
        <w:t>print("Decrypted:", plain)</w:t>
      </w:r>
      <w:r>
        <w:rPr>
          <w:rFonts w:ascii="Consolas" w:hAnsi="Consolas"/>
          <w:color w:val="000000"/>
          <w:sz w:val="16"/>
        </w:rPr>
        <w:br w:type="textWrapping"/>
      </w:r>
      <w:r>
        <w:rPr>
          <w:rFonts w:ascii="Consolas" w:hAnsi="Consolas"/>
          <w:color w:val="000000"/>
          <w:sz w:val="16"/>
        </w:rPr>
        <w:t>print("SHA-256:", digest)</w:t>
      </w:r>
    </w:p>
    <w:p w14:paraId="0DB5D0B6">
      <w:pPr>
        <w:pStyle w:val="3"/>
      </w:pPr>
      <w:r>
        <w:t>Expected Output / Observation</w:t>
      </w:r>
    </w:p>
    <w:p w14:paraId="78617DAD">
      <w:r>
        <w:t>Original: Hello Blockchain\nEncrypted: Khoor Eorfnfkdlq\nDecrypted: Hello Blockchain\nSHA-256: a 64-character hexadecimal digest (the program prints the actual digest).</w:t>
      </w:r>
    </w:p>
    <w:p w14:paraId="700487A9">
      <w:r>
        <w:t>Attach your own screenshot(s) here: ______________________________________________</w:t>
      </w:r>
    </w:p>
    <w:p w14:paraId="7CB7016E">
      <w:pPr>
        <w:pStyle w:val="3"/>
      </w:pPr>
      <w:r>
        <w:t>Result</w:t>
      </w:r>
    </w:p>
    <w:p w14:paraId="4A265421">
      <w:r>
        <w:t>Encryption, decryption and SHA-256 hashing were implemented and tested.</w:t>
      </w:r>
    </w:p>
    <w:p w14:paraId="5F4D5790">
      <w:pPr>
        <w:pStyle w:val="3"/>
      </w:pPr>
      <w:r>
        <w:t>Conclusion</w:t>
      </w:r>
    </w:p>
    <w:p w14:paraId="6D380BB9">
      <w:r>
        <w:t>Encryption protects confidentiality, while hashing helps verify integrity. Caesar cipher is not suitable for real-world security.</w:t>
      </w:r>
    </w:p>
    <w:p w14:paraId="00A1E055">
      <w:r>
        <w:t>Date: ____________________     Faculty Signature: ____________________</w:t>
      </w:r>
    </w:p>
    <w:p w14:paraId="51EA2ACE">
      <w:r>
        <w:br w:type="page"/>
      </w:r>
    </w:p>
    <w:p w14:paraId="578959F9">
      <w:pPr>
        <w:pStyle w:val="2"/>
      </w:pPr>
      <w:r>
        <w:t>Practical 2: Bitcoin Structure and Design</w:t>
      </w:r>
    </w:p>
    <w:p w14:paraId="29A4FD0A">
      <w:pPr>
        <w:pStyle w:val="3"/>
      </w:pPr>
      <w:r>
        <w:t>Aim</w:t>
      </w:r>
    </w:p>
    <w:p w14:paraId="6FA091D0">
      <w:r>
        <w:t>To study Bitcoin block structure, transactions, hashes and linkage between blocks.</w:t>
      </w:r>
    </w:p>
    <w:p w14:paraId="5332291E">
      <w:pPr>
        <w:pStyle w:val="3"/>
      </w:pPr>
      <w:r>
        <w:t>Software / Hardware Requirements</w:t>
      </w:r>
    </w:p>
    <w:p w14:paraId="58EC5BA1">
      <w:r>
        <w:t>Python 3 and a text editor. Bitcoin Core is optional for exploring a real Bitcoin node.</w:t>
      </w:r>
    </w:p>
    <w:p w14:paraId="29514CCD">
      <w:pPr>
        <w:pStyle w:val="3"/>
      </w:pPr>
      <w:r>
        <w:t>Theory</w:t>
      </w:r>
    </w:p>
    <w:p w14:paraId="3F7EFFE9">
      <w:r>
        <w:t>A Bitcoin block contains a header and transactions. Header fields include version, previous block hash, Merkle root, timestamp, difficulty target and nonce. Bitcoin uses proof of work and transaction validation. The following Python program demonstrates hash-linked blocks only; it is not a Bitcoin implementation.</w:t>
      </w:r>
    </w:p>
    <w:p w14:paraId="35988060">
      <w:pPr>
        <w:pStyle w:val="3"/>
      </w:pPr>
      <w:r>
        <w:t>Procedure</w:t>
      </w:r>
    </w:p>
    <w:p w14:paraId="749D623A">
      <w:pPr>
        <w:pStyle w:val="29"/>
      </w:pPr>
      <w:r>
        <w:t>Create bitcoin_structure.py.</w:t>
      </w:r>
    </w:p>
    <w:p w14:paraId="04E55089">
      <w:pPr>
        <w:pStyle w:val="29"/>
      </w:pPr>
      <w:r>
        <w:t>Paste the code below.</w:t>
      </w:r>
    </w:p>
    <w:p w14:paraId="2849B733">
      <w:pPr>
        <w:pStyle w:val="29"/>
      </w:pPr>
      <w:r>
        <w:t>Run: python bitcoin_structure.py</w:t>
      </w:r>
    </w:p>
    <w:p w14:paraId="08E09B41">
      <w:pPr>
        <w:pStyle w:val="29"/>
      </w:pPr>
      <w:r>
        <w:t>Observe the previous hash of each block. Block 1 should point to the genesis block, and block 2 should point to block 1.</w:t>
      </w:r>
    </w:p>
    <w:p w14:paraId="613AA550">
      <w:pPr>
        <w:pStyle w:val="29"/>
      </w:pPr>
      <w:r>
        <w:t>Capture the terminal output and draw a block diagram in the journal.</w:t>
      </w:r>
    </w:p>
    <w:p w14:paraId="2123899B">
      <w:pPr>
        <w:pStyle w:val="3"/>
      </w:pPr>
      <w:r>
        <w:t>Program / Commands / Model</w:t>
      </w:r>
    </w:p>
    <w:p w14:paraId="0F57C021">
      <w:pPr>
        <w:shd w:val="clear" w:fill="F2F2F2"/>
        <w:spacing w:before="60" w:after="120"/>
        <w:ind w:left="216" w:right="216"/>
      </w:pPr>
      <w:r>
        <w:rPr>
          <w:rFonts w:ascii="Consolas" w:hAnsi="Consolas"/>
          <w:color w:val="000000"/>
          <w:sz w:val="16"/>
        </w:rPr>
        <w:t>import hashlib</w:t>
      </w:r>
      <w:r>
        <w:rPr>
          <w:rFonts w:ascii="Consolas" w:hAnsi="Consolas"/>
          <w:color w:val="000000"/>
          <w:sz w:val="16"/>
        </w:rPr>
        <w:br w:type="textWrapping"/>
      </w:r>
      <w:r>
        <w:rPr>
          <w:rFonts w:ascii="Consolas" w:hAnsi="Consolas"/>
          <w:color w:val="000000"/>
          <w:sz w:val="16"/>
        </w:rPr>
        <w:t>import json</w:t>
      </w:r>
      <w:r>
        <w:rPr>
          <w:rFonts w:ascii="Consolas" w:hAnsi="Consolas"/>
          <w:color w:val="000000"/>
          <w:sz w:val="16"/>
        </w:rPr>
        <w:br w:type="textWrapping"/>
      </w:r>
      <w:r>
        <w:rPr>
          <w:rFonts w:ascii="Consolas" w:hAnsi="Consolas"/>
          <w:color w:val="000000"/>
          <w:sz w:val="16"/>
        </w:rPr>
        <w:t>import time</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class Block:</w:t>
      </w:r>
      <w:r>
        <w:rPr>
          <w:rFonts w:ascii="Consolas" w:hAnsi="Consolas"/>
          <w:color w:val="000000"/>
          <w:sz w:val="16"/>
        </w:rPr>
        <w:br w:type="textWrapping"/>
      </w:r>
      <w:r>
        <w:rPr>
          <w:rFonts w:ascii="Consolas" w:hAnsi="Consolas"/>
          <w:color w:val="000000"/>
          <w:sz w:val="16"/>
        </w:rPr>
        <w:t xml:space="preserve">    def __init__(self, index, data, previous_hash):</w:t>
      </w:r>
      <w:r>
        <w:rPr>
          <w:rFonts w:ascii="Consolas" w:hAnsi="Consolas"/>
          <w:color w:val="000000"/>
          <w:sz w:val="16"/>
        </w:rPr>
        <w:br w:type="textWrapping"/>
      </w:r>
      <w:r>
        <w:rPr>
          <w:rFonts w:ascii="Consolas" w:hAnsi="Consolas"/>
          <w:color w:val="000000"/>
          <w:sz w:val="16"/>
        </w:rPr>
        <w:t xml:space="preserve">        self.index = index</w:t>
      </w:r>
      <w:r>
        <w:rPr>
          <w:rFonts w:ascii="Consolas" w:hAnsi="Consolas"/>
          <w:color w:val="000000"/>
          <w:sz w:val="16"/>
        </w:rPr>
        <w:br w:type="textWrapping"/>
      </w:r>
      <w:r>
        <w:rPr>
          <w:rFonts w:ascii="Consolas" w:hAnsi="Consolas"/>
          <w:color w:val="000000"/>
          <w:sz w:val="16"/>
        </w:rPr>
        <w:t xml:space="preserve">        self.timestamp = time.time()</w:t>
      </w:r>
      <w:r>
        <w:rPr>
          <w:rFonts w:ascii="Consolas" w:hAnsi="Consolas"/>
          <w:color w:val="000000"/>
          <w:sz w:val="16"/>
        </w:rPr>
        <w:br w:type="textWrapping"/>
      </w:r>
      <w:r>
        <w:rPr>
          <w:rFonts w:ascii="Consolas" w:hAnsi="Consolas"/>
          <w:color w:val="000000"/>
          <w:sz w:val="16"/>
        </w:rPr>
        <w:t xml:space="preserve">        self.data = data</w:t>
      </w:r>
      <w:r>
        <w:rPr>
          <w:rFonts w:ascii="Consolas" w:hAnsi="Consolas"/>
          <w:color w:val="000000"/>
          <w:sz w:val="16"/>
        </w:rPr>
        <w:br w:type="textWrapping"/>
      </w:r>
      <w:r>
        <w:rPr>
          <w:rFonts w:ascii="Consolas" w:hAnsi="Consolas"/>
          <w:color w:val="000000"/>
          <w:sz w:val="16"/>
        </w:rPr>
        <w:t xml:space="preserve">        self.previous_hash = previous_hash</w:t>
      </w:r>
      <w:r>
        <w:rPr>
          <w:rFonts w:ascii="Consolas" w:hAnsi="Consolas"/>
          <w:color w:val="000000"/>
          <w:sz w:val="16"/>
        </w:rPr>
        <w:br w:type="textWrapping"/>
      </w:r>
      <w:r>
        <w:rPr>
          <w:rFonts w:ascii="Consolas" w:hAnsi="Consolas"/>
          <w:color w:val="000000"/>
          <w:sz w:val="16"/>
        </w:rPr>
        <w:t xml:space="preserve">        self.hash = self.calculate_hash()</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def calculate_hash(self):</w:t>
      </w:r>
      <w:r>
        <w:rPr>
          <w:rFonts w:ascii="Consolas" w:hAnsi="Consolas"/>
          <w:color w:val="000000"/>
          <w:sz w:val="16"/>
        </w:rPr>
        <w:br w:type="textWrapping"/>
      </w:r>
      <w:r>
        <w:rPr>
          <w:rFonts w:ascii="Consolas" w:hAnsi="Consolas"/>
          <w:color w:val="000000"/>
          <w:sz w:val="16"/>
        </w:rPr>
        <w:t xml:space="preserve">        content = json.dumps({</w:t>
      </w:r>
      <w:r>
        <w:rPr>
          <w:rFonts w:ascii="Consolas" w:hAnsi="Consolas"/>
          <w:color w:val="000000"/>
          <w:sz w:val="16"/>
        </w:rPr>
        <w:br w:type="textWrapping"/>
      </w:r>
      <w:r>
        <w:rPr>
          <w:rFonts w:ascii="Consolas" w:hAnsi="Consolas"/>
          <w:color w:val="000000"/>
          <w:sz w:val="16"/>
        </w:rPr>
        <w:t xml:space="preserve">            "index": self.index,</w:t>
      </w:r>
      <w:r>
        <w:rPr>
          <w:rFonts w:ascii="Consolas" w:hAnsi="Consolas"/>
          <w:color w:val="000000"/>
          <w:sz w:val="16"/>
        </w:rPr>
        <w:br w:type="textWrapping"/>
      </w:r>
      <w:r>
        <w:rPr>
          <w:rFonts w:ascii="Consolas" w:hAnsi="Consolas"/>
          <w:color w:val="000000"/>
          <w:sz w:val="16"/>
        </w:rPr>
        <w:t xml:space="preserve">            "timestamp": self.timestamp,</w:t>
      </w:r>
      <w:r>
        <w:rPr>
          <w:rFonts w:ascii="Consolas" w:hAnsi="Consolas"/>
          <w:color w:val="000000"/>
          <w:sz w:val="16"/>
        </w:rPr>
        <w:br w:type="textWrapping"/>
      </w:r>
      <w:r>
        <w:rPr>
          <w:rFonts w:ascii="Consolas" w:hAnsi="Consolas"/>
          <w:color w:val="000000"/>
          <w:sz w:val="16"/>
        </w:rPr>
        <w:t xml:space="preserve">            "data": self.data,</w:t>
      </w:r>
      <w:r>
        <w:rPr>
          <w:rFonts w:ascii="Consolas" w:hAnsi="Consolas"/>
          <w:color w:val="000000"/>
          <w:sz w:val="16"/>
        </w:rPr>
        <w:br w:type="textWrapping"/>
      </w:r>
      <w:r>
        <w:rPr>
          <w:rFonts w:ascii="Consolas" w:hAnsi="Consolas"/>
          <w:color w:val="000000"/>
          <w:sz w:val="16"/>
        </w:rPr>
        <w:t xml:space="preserve">            "previous_hash": self.previous_hash</w:t>
      </w:r>
      <w:r>
        <w:rPr>
          <w:rFonts w:ascii="Consolas" w:hAnsi="Consolas"/>
          <w:color w:val="000000"/>
          <w:sz w:val="16"/>
        </w:rPr>
        <w:br w:type="textWrapping"/>
      </w:r>
      <w:r>
        <w:rPr>
          <w:rFonts w:ascii="Consolas" w:hAnsi="Consolas"/>
          <w:color w:val="000000"/>
          <w:sz w:val="16"/>
        </w:rPr>
        <w:t xml:space="preserve">        }, sort_keys=True)</w:t>
      </w:r>
      <w:r>
        <w:rPr>
          <w:rFonts w:ascii="Consolas" w:hAnsi="Consolas"/>
          <w:color w:val="000000"/>
          <w:sz w:val="16"/>
        </w:rPr>
        <w:br w:type="textWrapping"/>
      </w:r>
      <w:r>
        <w:rPr>
          <w:rFonts w:ascii="Consolas" w:hAnsi="Consolas"/>
          <w:color w:val="000000"/>
          <w:sz w:val="16"/>
        </w:rPr>
        <w:t xml:space="preserve">        return hashlib.sha256(content.encode()).hexdigest()</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genesis = Block(0, "Genesis Block", "0")</w:t>
      </w:r>
      <w:r>
        <w:rPr>
          <w:rFonts w:ascii="Consolas" w:hAnsi="Consolas"/>
          <w:color w:val="000000"/>
          <w:sz w:val="16"/>
        </w:rPr>
        <w:br w:type="textWrapping"/>
      </w:r>
      <w:r>
        <w:rPr>
          <w:rFonts w:ascii="Consolas" w:hAnsi="Consolas"/>
          <w:color w:val="000000"/>
          <w:sz w:val="16"/>
        </w:rPr>
        <w:t>block1 = Block(1, "Alice pays Bob", genesis.hash)</w:t>
      </w:r>
      <w:r>
        <w:rPr>
          <w:rFonts w:ascii="Consolas" w:hAnsi="Consolas"/>
          <w:color w:val="000000"/>
          <w:sz w:val="16"/>
        </w:rPr>
        <w:br w:type="textWrapping"/>
      </w:r>
      <w:r>
        <w:rPr>
          <w:rFonts w:ascii="Consolas" w:hAnsi="Consolas"/>
          <w:color w:val="000000"/>
          <w:sz w:val="16"/>
        </w:rPr>
        <w:t>block2 = Block(2, "Bob pays Carol", block1.hash)</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for block in [genesis, block1, block2]:</w:t>
      </w:r>
      <w:r>
        <w:rPr>
          <w:rFonts w:ascii="Consolas" w:hAnsi="Consolas"/>
          <w:color w:val="000000"/>
          <w:sz w:val="16"/>
        </w:rPr>
        <w:br w:type="textWrapping"/>
      </w:r>
      <w:r>
        <w:rPr>
          <w:rFonts w:ascii="Consolas" w:hAnsi="Consolas"/>
          <w:color w:val="000000"/>
          <w:sz w:val="16"/>
        </w:rPr>
        <w:t xml:space="preserve">    print("Block:", block.index)</w:t>
      </w:r>
      <w:r>
        <w:rPr>
          <w:rFonts w:ascii="Consolas" w:hAnsi="Consolas"/>
          <w:color w:val="000000"/>
          <w:sz w:val="16"/>
        </w:rPr>
        <w:br w:type="textWrapping"/>
      </w:r>
      <w:r>
        <w:rPr>
          <w:rFonts w:ascii="Consolas" w:hAnsi="Consolas"/>
          <w:color w:val="000000"/>
          <w:sz w:val="16"/>
        </w:rPr>
        <w:t xml:space="preserve">    print("Data:", block.data)</w:t>
      </w:r>
      <w:r>
        <w:rPr>
          <w:rFonts w:ascii="Consolas" w:hAnsi="Consolas"/>
          <w:color w:val="000000"/>
          <w:sz w:val="16"/>
        </w:rPr>
        <w:br w:type="textWrapping"/>
      </w:r>
      <w:r>
        <w:rPr>
          <w:rFonts w:ascii="Consolas" w:hAnsi="Consolas"/>
          <w:color w:val="000000"/>
          <w:sz w:val="16"/>
        </w:rPr>
        <w:t xml:space="preserve">    print("Previous hash:", block.previous_hash)</w:t>
      </w:r>
      <w:r>
        <w:rPr>
          <w:rFonts w:ascii="Consolas" w:hAnsi="Consolas"/>
          <w:color w:val="000000"/>
          <w:sz w:val="16"/>
        </w:rPr>
        <w:br w:type="textWrapping"/>
      </w:r>
      <w:r>
        <w:rPr>
          <w:rFonts w:ascii="Consolas" w:hAnsi="Consolas"/>
          <w:color w:val="000000"/>
          <w:sz w:val="16"/>
        </w:rPr>
        <w:t xml:space="preserve">    print("Current hash:", block.hash)</w:t>
      </w:r>
      <w:r>
        <w:rPr>
          <w:rFonts w:ascii="Consolas" w:hAnsi="Consolas"/>
          <w:color w:val="000000"/>
          <w:sz w:val="16"/>
        </w:rPr>
        <w:br w:type="textWrapping"/>
      </w:r>
      <w:r>
        <w:rPr>
          <w:rFonts w:ascii="Consolas" w:hAnsi="Consolas"/>
          <w:color w:val="000000"/>
          <w:sz w:val="16"/>
        </w:rPr>
        <w:t xml:space="preserve">    print()</w:t>
      </w:r>
    </w:p>
    <w:p w14:paraId="3B1ABA86">
      <w:pPr>
        <w:pStyle w:val="3"/>
      </w:pPr>
      <w:r>
        <w:t>Expected Output / Observation</w:t>
      </w:r>
    </w:p>
    <w:p w14:paraId="02094F37">
      <w:r>
        <w:t>Three blocks are printed. The genesis block has previous hash 0; each later block's previous hash matches the preceding block's current hash. Hash values vary because timestamps are generated at runtime.</w:t>
      </w:r>
    </w:p>
    <w:p w14:paraId="37004166">
      <w:r>
        <w:t>Attach your own screenshot(s) here: ______________________________________________</w:t>
      </w:r>
    </w:p>
    <w:p w14:paraId="3D1009E8">
      <w:pPr>
        <w:pStyle w:val="3"/>
      </w:pPr>
      <w:r>
        <w:t>Result</w:t>
      </w:r>
    </w:p>
    <w:p w14:paraId="2F1DA605">
      <w:r>
        <w:t>A simplified hash-linked blockchain was implemented.</w:t>
      </w:r>
    </w:p>
    <w:p w14:paraId="6EEC4DFA">
      <w:pPr>
        <w:pStyle w:val="3"/>
      </w:pPr>
      <w:r>
        <w:t>Conclusion</w:t>
      </w:r>
    </w:p>
    <w:p w14:paraId="602FA1AD">
      <w:r>
        <w:t>Hash linkage makes changes detectable in a chain, but real Bitcoin also requires consensus, proof of work, transaction validation and peer-to-peer networking.</w:t>
      </w:r>
    </w:p>
    <w:p w14:paraId="63901B9A">
      <w:r>
        <w:t>Date: ____________________     Faculty Signature: ____________________</w:t>
      </w:r>
    </w:p>
    <w:p w14:paraId="2AEE35F5">
      <w:r>
        <w:br w:type="page"/>
      </w:r>
    </w:p>
    <w:p w14:paraId="4FD99DC4">
      <w:pPr>
        <w:pStyle w:val="2"/>
      </w:pPr>
      <w:r>
        <w:t>Practical 3: Study and Design Your Own Cryptocurrency</w:t>
      </w:r>
    </w:p>
    <w:p w14:paraId="61CCE608">
      <w:pPr>
        <w:pStyle w:val="3"/>
      </w:pPr>
      <w:r>
        <w:t>Aim</w:t>
      </w:r>
    </w:p>
    <w:p w14:paraId="02DF65E4">
      <w:r>
        <w:t>To design a simple cryptocurrency model with balances, transfers and transaction validation.</w:t>
      </w:r>
    </w:p>
    <w:p w14:paraId="6872BB2B">
      <w:pPr>
        <w:pStyle w:val="3"/>
      </w:pPr>
      <w:r>
        <w:t>Software / Hardware Requirements</w:t>
      </w:r>
    </w:p>
    <w:p w14:paraId="3C87DC5A">
      <w:r>
        <w:t>Python 3 and a text editor.</w:t>
      </w:r>
    </w:p>
    <w:p w14:paraId="6E76EF42">
      <w:pPr>
        <w:pStyle w:val="3"/>
      </w:pPr>
      <w:r>
        <w:t>Theory</w:t>
      </w:r>
    </w:p>
    <w:p w14:paraId="1CB40DEE">
      <w:r>
        <w:t>A cryptocurrency system transfers digital value between participants. A real cryptocurrency requires cryptographic signatures, consensus, networking and persistent ledger storage. This DivyCoin (DVC) program is a classroom simulation and has no real-world value.</w:t>
      </w:r>
    </w:p>
    <w:p w14:paraId="3D147E06">
      <w:pPr>
        <w:pStyle w:val="3"/>
      </w:pPr>
      <w:r>
        <w:t>Procedure</w:t>
      </w:r>
    </w:p>
    <w:p w14:paraId="051D73F2">
      <w:pPr>
        <w:pStyle w:val="29"/>
      </w:pPr>
      <w:r>
        <w:t>Create divycoin.py.</w:t>
      </w:r>
    </w:p>
    <w:p w14:paraId="41694417">
      <w:pPr>
        <w:pStyle w:val="29"/>
      </w:pPr>
      <w:r>
        <w:t>Paste the program and save it.</w:t>
      </w:r>
    </w:p>
    <w:p w14:paraId="585F2D6E">
      <w:pPr>
        <w:pStyle w:val="29"/>
      </w:pPr>
      <w:r>
        <w:t>Run: python divycoin.py</w:t>
      </w:r>
    </w:p>
    <w:p w14:paraId="0464A621">
      <w:pPr>
        <w:pStyle w:val="29"/>
      </w:pPr>
      <w:r>
        <w:t>Check the two successful transfers and final balances.</w:t>
      </w:r>
    </w:p>
    <w:p w14:paraId="000EFAE2">
      <w:pPr>
        <w:pStyle w:val="29"/>
      </w:pPr>
      <w:r>
        <w:t>Optionally change a transfer amount to more than the sender balance and verify that the program rejects it.</w:t>
      </w:r>
    </w:p>
    <w:p w14:paraId="303F1E8A">
      <w:pPr>
        <w:pStyle w:val="3"/>
      </w:pPr>
      <w:r>
        <w:t>Program / Commands / Model</w:t>
      </w:r>
    </w:p>
    <w:p w14:paraId="6DD715F9">
      <w:pPr>
        <w:shd w:val="clear" w:fill="F2F2F2"/>
        <w:spacing w:before="60" w:after="120"/>
        <w:ind w:left="216" w:right="216"/>
      </w:pPr>
      <w:r>
        <w:rPr>
          <w:rFonts w:ascii="Consolas" w:hAnsi="Consolas"/>
          <w:color w:val="000000"/>
          <w:sz w:val="16"/>
        </w:rPr>
        <w:t>class DivyCoin:</w:t>
      </w:r>
      <w:r>
        <w:rPr>
          <w:rFonts w:ascii="Consolas" w:hAnsi="Consolas"/>
          <w:color w:val="000000"/>
          <w:sz w:val="16"/>
        </w:rPr>
        <w:br w:type="textWrapping"/>
      </w:r>
      <w:r>
        <w:rPr>
          <w:rFonts w:ascii="Consolas" w:hAnsi="Consolas"/>
          <w:color w:val="000000"/>
          <w:sz w:val="16"/>
        </w:rPr>
        <w:t xml:space="preserve">    def __init__(self):</w:t>
      </w:r>
      <w:r>
        <w:rPr>
          <w:rFonts w:ascii="Consolas" w:hAnsi="Consolas"/>
          <w:color w:val="000000"/>
          <w:sz w:val="16"/>
        </w:rPr>
        <w:br w:type="textWrapping"/>
      </w:r>
      <w:r>
        <w:rPr>
          <w:rFonts w:ascii="Consolas" w:hAnsi="Consolas"/>
          <w:color w:val="000000"/>
          <w:sz w:val="16"/>
        </w:rPr>
        <w:t xml:space="preserve">        self.balances = {"Alice": 500, "Bob": 300, "Carol": 200}</w:t>
      </w:r>
      <w:r>
        <w:rPr>
          <w:rFonts w:ascii="Consolas" w:hAnsi="Consolas"/>
          <w:color w:val="000000"/>
          <w:sz w:val="16"/>
        </w:rPr>
        <w:br w:type="textWrapping"/>
      </w:r>
      <w:r>
        <w:rPr>
          <w:rFonts w:ascii="Consolas" w:hAnsi="Consolas"/>
          <w:color w:val="000000"/>
          <w:sz w:val="16"/>
        </w:rPr>
        <w:t xml:space="preserve">        self.transactions =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def transfer(self, sender, receiver, amount):</w:t>
      </w:r>
      <w:r>
        <w:rPr>
          <w:rFonts w:ascii="Consolas" w:hAnsi="Consolas"/>
          <w:color w:val="000000"/>
          <w:sz w:val="16"/>
        </w:rPr>
        <w:br w:type="textWrapping"/>
      </w:r>
      <w:r>
        <w:rPr>
          <w:rFonts w:ascii="Consolas" w:hAnsi="Consolas"/>
          <w:color w:val="000000"/>
          <w:sz w:val="16"/>
        </w:rPr>
        <w:t xml:space="preserve">        if sender not in self.balances:</w:t>
      </w:r>
      <w:r>
        <w:rPr>
          <w:rFonts w:ascii="Consolas" w:hAnsi="Consolas"/>
          <w:color w:val="000000"/>
          <w:sz w:val="16"/>
        </w:rPr>
        <w:br w:type="textWrapping"/>
      </w:r>
      <w:r>
        <w:rPr>
          <w:rFonts w:ascii="Consolas" w:hAnsi="Consolas"/>
          <w:color w:val="000000"/>
          <w:sz w:val="16"/>
        </w:rPr>
        <w:t xml:space="preserve">            print("Invalid sender")</w:t>
      </w:r>
      <w:r>
        <w:rPr>
          <w:rFonts w:ascii="Consolas" w:hAnsi="Consolas"/>
          <w:color w:val="000000"/>
          <w:sz w:val="16"/>
        </w:rPr>
        <w:br w:type="textWrapping"/>
      </w:r>
      <w:r>
        <w:rPr>
          <w:rFonts w:ascii="Consolas" w:hAnsi="Consolas"/>
          <w:color w:val="000000"/>
          <w:sz w:val="16"/>
        </w:rPr>
        <w:t xml:space="preserve">            return</w:t>
      </w:r>
      <w:r>
        <w:rPr>
          <w:rFonts w:ascii="Consolas" w:hAnsi="Consolas"/>
          <w:color w:val="000000"/>
          <w:sz w:val="16"/>
        </w:rPr>
        <w:br w:type="textWrapping"/>
      </w:r>
      <w:r>
        <w:rPr>
          <w:rFonts w:ascii="Consolas" w:hAnsi="Consolas"/>
          <w:color w:val="000000"/>
          <w:sz w:val="16"/>
        </w:rPr>
        <w:t xml:space="preserve">        if receiver not in self.balances:</w:t>
      </w:r>
      <w:r>
        <w:rPr>
          <w:rFonts w:ascii="Consolas" w:hAnsi="Consolas"/>
          <w:color w:val="000000"/>
          <w:sz w:val="16"/>
        </w:rPr>
        <w:br w:type="textWrapping"/>
      </w:r>
      <w:r>
        <w:rPr>
          <w:rFonts w:ascii="Consolas" w:hAnsi="Consolas"/>
          <w:color w:val="000000"/>
          <w:sz w:val="16"/>
        </w:rPr>
        <w:t xml:space="preserve">            print("Invalid receiver")</w:t>
      </w:r>
      <w:r>
        <w:rPr>
          <w:rFonts w:ascii="Consolas" w:hAnsi="Consolas"/>
          <w:color w:val="000000"/>
          <w:sz w:val="16"/>
        </w:rPr>
        <w:br w:type="textWrapping"/>
      </w:r>
      <w:r>
        <w:rPr>
          <w:rFonts w:ascii="Consolas" w:hAnsi="Consolas"/>
          <w:color w:val="000000"/>
          <w:sz w:val="16"/>
        </w:rPr>
        <w:t xml:space="preserve">            return</w:t>
      </w:r>
      <w:r>
        <w:rPr>
          <w:rFonts w:ascii="Consolas" w:hAnsi="Consolas"/>
          <w:color w:val="000000"/>
          <w:sz w:val="16"/>
        </w:rPr>
        <w:br w:type="textWrapping"/>
      </w:r>
      <w:r>
        <w:rPr>
          <w:rFonts w:ascii="Consolas" w:hAnsi="Consolas"/>
          <w:color w:val="000000"/>
          <w:sz w:val="16"/>
        </w:rPr>
        <w:t xml:space="preserve">        if amount &lt;= 0:</w:t>
      </w:r>
      <w:r>
        <w:rPr>
          <w:rFonts w:ascii="Consolas" w:hAnsi="Consolas"/>
          <w:color w:val="000000"/>
          <w:sz w:val="16"/>
        </w:rPr>
        <w:br w:type="textWrapping"/>
      </w:r>
      <w:r>
        <w:rPr>
          <w:rFonts w:ascii="Consolas" w:hAnsi="Consolas"/>
          <w:color w:val="000000"/>
          <w:sz w:val="16"/>
        </w:rPr>
        <w:t xml:space="preserve">            print("Amount must be positive")</w:t>
      </w:r>
      <w:r>
        <w:rPr>
          <w:rFonts w:ascii="Consolas" w:hAnsi="Consolas"/>
          <w:color w:val="000000"/>
          <w:sz w:val="16"/>
        </w:rPr>
        <w:br w:type="textWrapping"/>
      </w:r>
      <w:r>
        <w:rPr>
          <w:rFonts w:ascii="Consolas" w:hAnsi="Consolas"/>
          <w:color w:val="000000"/>
          <w:sz w:val="16"/>
        </w:rPr>
        <w:t xml:space="preserve">            return</w:t>
      </w:r>
      <w:r>
        <w:rPr>
          <w:rFonts w:ascii="Consolas" w:hAnsi="Consolas"/>
          <w:color w:val="000000"/>
          <w:sz w:val="16"/>
        </w:rPr>
        <w:br w:type="textWrapping"/>
      </w:r>
      <w:r>
        <w:rPr>
          <w:rFonts w:ascii="Consolas" w:hAnsi="Consolas"/>
          <w:color w:val="000000"/>
          <w:sz w:val="16"/>
        </w:rPr>
        <w:t xml:space="preserve">        if self.balances[sender] &lt; amount:</w:t>
      </w:r>
      <w:r>
        <w:rPr>
          <w:rFonts w:ascii="Consolas" w:hAnsi="Consolas"/>
          <w:color w:val="000000"/>
          <w:sz w:val="16"/>
        </w:rPr>
        <w:br w:type="textWrapping"/>
      </w:r>
      <w:r>
        <w:rPr>
          <w:rFonts w:ascii="Consolas" w:hAnsi="Consolas"/>
          <w:color w:val="000000"/>
          <w:sz w:val="16"/>
        </w:rPr>
        <w:t xml:space="preserve">            print("Insufficient balance")</w:t>
      </w:r>
      <w:r>
        <w:rPr>
          <w:rFonts w:ascii="Consolas" w:hAnsi="Consolas"/>
          <w:color w:val="000000"/>
          <w:sz w:val="16"/>
        </w:rPr>
        <w:br w:type="textWrapping"/>
      </w:r>
      <w:r>
        <w:rPr>
          <w:rFonts w:ascii="Consolas" w:hAnsi="Consolas"/>
          <w:color w:val="000000"/>
          <w:sz w:val="16"/>
        </w:rPr>
        <w:t xml:space="preserve">            return</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self.balances[sender] -= amount</w:t>
      </w:r>
      <w:r>
        <w:rPr>
          <w:rFonts w:ascii="Consolas" w:hAnsi="Consolas"/>
          <w:color w:val="000000"/>
          <w:sz w:val="16"/>
        </w:rPr>
        <w:br w:type="textWrapping"/>
      </w:r>
      <w:r>
        <w:rPr>
          <w:rFonts w:ascii="Consolas" w:hAnsi="Consolas"/>
          <w:color w:val="000000"/>
          <w:sz w:val="16"/>
        </w:rPr>
        <w:t xml:space="preserve">        self.balances[receiver] += amount</w:t>
      </w:r>
      <w:r>
        <w:rPr>
          <w:rFonts w:ascii="Consolas" w:hAnsi="Consolas"/>
          <w:color w:val="000000"/>
          <w:sz w:val="16"/>
        </w:rPr>
        <w:br w:type="textWrapping"/>
      </w:r>
      <w:r>
        <w:rPr>
          <w:rFonts w:ascii="Consolas" w:hAnsi="Consolas"/>
          <w:color w:val="000000"/>
          <w:sz w:val="16"/>
        </w:rPr>
        <w:t xml:space="preserve">        self.transactions.append((sender, receiver, amount))</w:t>
      </w:r>
      <w:r>
        <w:rPr>
          <w:rFonts w:ascii="Consolas" w:hAnsi="Consolas"/>
          <w:color w:val="000000"/>
          <w:sz w:val="16"/>
        </w:rPr>
        <w:br w:type="textWrapping"/>
      </w:r>
      <w:r>
        <w:rPr>
          <w:rFonts w:ascii="Consolas" w:hAnsi="Consolas"/>
          <w:color w:val="000000"/>
          <w:sz w:val="16"/>
        </w:rPr>
        <w:t xml:space="preserve">        print("Transaction successful")</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coin = DivyCoin()</w:t>
      </w:r>
      <w:r>
        <w:rPr>
          <w:rFonts w:ascii="Consolas" w:hAnsi="Consolas"/>
          <w:color w:val="000000"/>
          <w:sz w:val="16"/>
        </w:rPr>
        <w:br w:type="textWrapping"/>
      </w:r>
      <w:r>
        <w:rPr>
          <w:rFonts w:ascii="Consolas" w:hAnsi="Consolas"/>
          <w:color w:val="000000"/>
          <w:sz w:val="16"/>
        </w:rPr>
        <w:t>coin.transfer("Alice", "Bob", 50)</w:t>
      </w:r>
      <w:r>
        <w:rPr>
          <w:rFonts w:ascii="Consolas" w:hAnsi="Consolas"/>
          <w:color w:val="000000"/>
          <w:sz w:val="16"/>
        </w:rPr>
        <w:br w:type="textWrapping"/>
      </w:r>
      <w:r>
        <w:rPr>
          <w:rFonts w:ascii="Consolas" w:hAnsi="Consolas"/>
          <w:color w:val="000000"/>
          <w:sz w:val="16"/>
        </w:rPr>
        <w:t>coin.transfer("Bob", "Carol", 25)</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print("\nFinal balances:")</w:t>
      </w:r>
      <w:r>
        <w:rPr>
          <w:rFonts w:ascii="Consolas" w:hAnsi="Consolas"/>
          <w:color w:val="000000"/>
          <w:sz w:val="16"/>
        </w:rPr>
        <w:br w:type="textWrapping"/>
      </w:r>
      <w:r>
        <w:rPr>
          <w:rFonts w:ascii="Consolas" w:hAnsi="Consolas"/>
          <w:color w:val="000000"/>
          <w:sz w:val="16"/>
        </w:rPr>
        <w:t>for name, balance in coin.balances.items():</w:t>
      </w:r>
      <w:r>
        <w:rPr>
          <w:rFonts w:ascii="Consolas" w:hAnsi="Consolas"/>
          <w:color w:val="000000"/>
          <w:sz w:val="16"/>
        </w:rPr>
        <w:br w:type="textWrapping"/>
      </w:r>
      <w:r>
        <w:rPr>
          <w:rFonts w:ascii="Consolas" w:hAnsi="Consolas"/>
          <w:color w:val="000000"/>
          <w:sz w:val="16"/>
        </w:rPr>
        <w:t xml:space="preserve">    print(name, ":", balance, "DVC")</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print("\nTransaction history:")</w:t>
      </w:r>
      <w:r>
        <w:rPr>
          <w:rFonts w:ascii="Consolas" w:hAnsi="Consolas"/>
          <w:color w:val="000000"/>
          <w:sz w:val="16"/>
        </w:rPr>
        <w:br w:type="textWrapping"/>
      </w:r>
      <w:r>
        <w:rPr>
          <w:rFonts w:ascii="Consolas" w:hAnsi="Consolas"/>
          <w:color w:val="000000"/>
          <w:sz w:val="16"/>
        </w:rPr>
        <w:t>for tx in coin.transactions:</w:t>
      </w:r>
      <w:r>
        <w:rPr>
          <w:rFonts w:ascii="Consolas" w:hAnsi="Consolas"/>
          <w:color w:val="000000"/>
          <w:sz w:val="16"/>
        </w:rPr>
        <w:br w:type="textWrapping"/>
      </w:r>
      <w:r>
        <w:rPr>
          <w:rFonts w:ascii="Consolas" w:hAnsi="Consolas"/>
          <w:color w:val="000000"/>
          <w:sz w:val="16"/>
        </w:rPr>
        <w:t xml:space="preserve">    print(tx)</w:t>
      </w:r>
    </w:p>
    <w:p w14:paraId="2D3A26E0">
      <w:pPr>
        <w:pStyle w:val="3"/>
      </w:pPr>
      <w:r>
        <w:t>Expected Output / Observation</w:t>
      </w:r>
    </w:p>
    <w:p w14:paraId="6603AB8B">
      <w:r>
        <w:t>Transaction successful (twice). Final balances: Alice 450 DVC, Bob 325 DVC, Carol 225 DVC. Total supply remains 1000 DVC.</w:t>
      </w:r>
    </w:p>
    <w:p w14:paraId="38C5F932">
      <w:r>
        <w:t>Attach your own screenshot(s) here: ______________________________________________</w:t>
      </w:r>
    </w:p>
    <w:p w14:paraId="062983EB">
      <w:pPr>
        <w:pStyle w:val="3"/>
      </w:pPr>
      <w:r>
        <w:t>Result</w:t>
      </w:r>
    </w:p>
    <w:p w14:paraId="1E0B22E4">
      <w:r>
        <w:t>A simple cryptocurrency model with validated transfers and a transaction history was implemented.</w:t>
      </w:r>
    </w:p>
    <w:p w14:paraId="05D83FBE">
      <w:pPr>
        <w:pStyle w:val="3"/>
      </w:pPr>
      <w:r>
        <w:t>Conclusion</w:t>
      </w:r>
    </w:p>
    <w:p w14:paraId="0C9DA900">
      <w:r>
        <w:t>The program demonstrates balance management and transfer validation, but it is not a decentralized cryptocurrency.</w:t>
      </w:r>
    </w:p>
    <w:p w14:paraId="410E0356">
      <w:r>
        <w:t>Date: ____________________     Faculty Signature: ____________________</w:t>
      </w:r>
    </w:p>
    <w:p w14:paraId="3E6F5037">
      <w:r>
        <w:br w:type="page"/>
      </w:r>
    </w:p>
    <w:p w14:paraId="0AED5C84">
      <w:pPr>
        <w:pStyle w:val="2"/>
      </w:pPr>
      <w:r>
        <w:t>Practical 4: Study and Install a Bitcoin Wallet</w:t>
      </w:r>
    </w:p>
    <w:p w14:paraId="29A38C44">
      <w:pPr>
        <w:pStyle w:val="3"/>
      </w:pPr>
      <w:r>
        <w:t>Aim</w:t>
      </w:r>
    </w:p>
    <w:p w14:paraId="10150504">
      <w:r>
        <w:t>To study Bitcoin wallet functions, addresses, private keys and transaction management.</w:t>
      </w:r>
    </w:p>
    <w:p w14:paraId="42AA8F0C">
      <w:pPr>
        <w:pStyle w:val="3"/>
      </w:pPr>
      <w:r>
        <w:t>Software / Hardware Requirements</w:t>
      </w:r>
    </w:p>
    <w:p w14:paraId="406B389A">
      <w:r>
        <w:t>Windows computer, internet connection and Bitcoin Core from https://bitcoincore.org/en/download/.</w:t>
      </w:r>
    </w:p>
    <w:p w14:paraId="7E3FBB96">
      <w:pPr>
        <w:pStyle w:val="3"/>
      </w:pPr>
      <w:r>
        <w:t>Theory</w:t>
      </w:r>
    </w:p>
    <w:p w14:paraId="718B93F6">
      <w:r>
        <w:t>A Bitcoin wallet manages keys used to authorize spending. Bitcoin itself is recorded on the blockchain rather than stored as a file inside the wallet. A receiving address can be shared; private keys and recovery phrases must remain secret.</w:t>
      </w:r>
    </w:p>
    <w:p w14:paraId="1CD9C5E6">
      <w:pPr>
        <w:pStyle w:val="3"/>
      </w:pPr>
      <w:r>
        <w:t>Procedure</w:t>
      </w:r>
    </w:p>
    <w:p w14:paraId="036F5077">
      <w:pPr>
        <w:pStyle w:val="29"/>
      </w:pPr>
      <w:r>
        <w:t>Download Bitcoin Core from the official site and install it.</w:t>
      </w:r>
    </w:p>
    <w:p w14:paraId="039FA14C">
      <w:pPr>
        <w:pStyle w:val="29"/>
      </w:pPr>
      <w:r>
        <w:t>Open Bitcoin Core and allow it to initialize its data directory.</w:t>
      </w:r>
    </w:p>
    <w:p w14:paraId="543BAD75">
      <w:pPr>
        <w:pStyle w:val="29"/>
      </w:pPr>
      <w:r>
        <w:t>If prompted, choose a data directory with sufficient disk space. Full synchronization can take a long time and use substantial storage.</w:t>
      </w:r>
    </w:p>
    <w:p w14:paraId="288F8BCA">
      <w:pPr>
        <w:pStyle w:val="29"/>
      </w:pPr>
      <w:r>
        <w:t>Explore the Overview, Receive, Transactions and Settings screens. Menu names can vary by version.</w:t>
      </w:r>
    </w:p>
    <w:p w14:paraId="04988B0C">
      <w:pPr>
        <w:pStyle w:val="29"/>
      </w:pPr>
      <w:r>
        <w:t>Generate a receiving address if the wallet interface permits it. Do not publish screenshots containing sensitive information.</w:t>
      </w:r>
    </w:p>
    <w:p w14:paraId="7A9A7B1F">
      <w:pPr>
        <w:pStyle w:val="29"/>
      </w:pPr>
      <w:r>
        <w:t>For an actual transaction exercise, use a supported test network and test coins only, if your course requires it.</w:t>
      </w:r>
    </w:p>
    <w:p w14:paraId="12A80570">
      <w:pPr>
        <w:pStyle w:val="29"/>
      </w:pPr>
      <w:r>
        <w:t>Capture screenshots of installation, wallet overview and transaction history where available.</w:t>
      </w:r>
    </w:p>
    <w:p w14:paraId="475FC972">
      <w:pPr>
        <w:pStyle w:val="3"/>
      </w:pPr>
      <w:r>
        <w:t>Program / Commands / Model</w:t>
      </w:r>
    </w:p>
    <w:p w14:paraId="22D2C400">
      <w:pPr>
        <w:shd w:val="clear" w:fill="F2F2F2"/>
        <w:spacing w:before="60" w:after="120"/>
        <w:ind w:left="216" w:right="216"/>
      </w:pPr>
      <w:r>
        <w:rPr>
          <w:rFonts w:ascii="Consolas" w:hAnsi="Consolas"/>
          <w:color w:val="000000"/>
          <w:sz w:val="16"/>
        </w:rPr>
        <w:t>No programming code is required for this practical.</w:t>
      </w:r>
      <w:r>
        <w:rPr>
          <w:rFonts w:ascii="Consolas" w:hAnsi="Consolas"/>
          <w:color w:val="000000"/>
          <w:sz w:val="16"/>
        </w:rPr>
        <w:br w:type="textWrapping"/>
      </w:r>
      <w:r>
        <w:rPr>
          <w:rFonts w:ascii="Consolas" w:hAnsi="Consolas"/>
          <w:color w:val="000000"/>
          <w:sz w:val="16"/>
        </w:rPr>
        <w:t>Official download: https://bitcoincore.org/en/download/</w:t>
      </w:r>
      <w:r>
        <w:rPr>
          <w:rFonts w:ascii="Consolas" w:hAnsi="Consolas"/>
          <w:color w:val="000000"/>
          <w:sz w:val="16"/>
        </w:rPr>
        <w:br w:type="textWrapping"/>
      </w:r>
      <w:r>
        <w:rPr>
          <w:rFonts w:ascii="Consolas" w:hAnsi="Consolas"/>
          <w:color w:val="000000"/>
          <w:sz w:val="16"/>
        </w:rPr>
        <w:t>Documentation: https://bitcoin.org/en/bitcoin-core/</w:t>
      </w:r>
    </w:p>
    <w:p w14:paraId="119B793F">
      <w:pPr>
        <w:pStyle w:val="3"/>
      </w:pPr>
      <w:r>
        <w:t>Expected Output / Observation</w:t>
      </w:r>
    </w:p>
    <w:p w14:paraId="11C97DE6">
      <w:r>
        <w:t>Attach your own screenshots of Bitcoin Core installation and wallet interface. If synchronization is incomplete, state that clearly in the journal.</w:t>
      </w:r>
    </w:p>
    <w:p w14:paraId="7C589B84">
      <w:r>
        <w:t>Attach your own screenshot(s) here: ______________________________________________</w:t>
      </w:r>
    </w:p>
    <w:p w14:paraId="060FF450">
      <w:pPr>
        <w:pStyle w:val="3"/>
      </w:pPr>
      <w:r>
        <w:t>Result</w:t>
      </w:r>
    </w:p>
    <w:p w14:paraId="6B20B86B">
      <w:r>
        <w:t>Bitcoin Core setup and the concepts of wallet addresses and transaction management were studied.</w:t>
      </w:r>
    </w:p>
    <w:p w14:paraId="2E15704C">
      <w:pPr>
        <w:pStyle w:val="3"/>
      </w:pPr>
      <w:r>
        <w:t>Conclusion</w:t>
      </w:r>
    </w:p>
    <w:p w14:paraId="4FD81FAF">
      <w:r>
        <w:t>Wallet software manages cryptographic keys and provides an interface to Bitcoin transactions. Wallet recovery secrets must be protected.</w:t>
      </w:r>
    </w:p>
    <w:p w14:paraId="27E472E3">
      <w:r>
        <w:t>Date: ____________________     Faculty Signature: ____________________</w:t>
      </w:r>
    </w:p>
    <w:p w14:paraId="77D02558">
      <w:r>
        <w:br w:type="page"/>
      </w:r>
    </w:p>
    <w:p w14:paraId="58F8B9B8">
      <w:pPr>
        <w:pStyle w:val="2"/>
      </w:pPr>
      <w:r>
        <w:t>Practical 5: Study the Basics of Solidity Language</w:t>
      </w:r>
    </w:p>
    <w:p w14:paraId="57D4F63D">
      <w:pPr>
        <w:pStyle w:val="3"/>
      </w:pPr>
      <w:r>
        <w:t>Aim</w:t>
      </w:r>
    </w:p>
    <w:p w14:paraId="19A4E703">
      <w:r>
        <w:t>To study Solidity syntax and basic smart contract programming concepts.</w:t>
      </w:r>
    </w:p>
    <w:p w14:paraId="326723E3">
      <w:pPr>
        <w:pStyle w:val="3"/>
      </w:pPr>
      <w:r>
        <w:t>Software / Hardware Requirements</w:t>
      </w:r>
    </w:p>
    <w:p w14:paraId="5FA170D6">
      <w:r>
        <w:t>Web browser and Remix IDE: https://app.remix.live/.</w:t>
      </w:r>
    </w:p>
    <w:p w14:paraId="5070874A">
      <w:pPr>
        <w:pStyle w:val="3"/>
      </w:pPr>
      <w:r>
        <w:t>Theory</w:t>
      </w:r>
    </w:p>
    <w:p w14:paraId="201AB7F6">
      <w:r>
        <w:t>Solidity is a statically typed language used to write smart contracts on Ethereum-compatible blockchains. Common elements include contract, uint, string, address, public, view, constructor and require().</w:t>
      </w:r>
    </w:p>
    <w:p w14:paraId="3F8161D5">
      <w:pPr>
        <w:pStyle w:val="3"/>
      </w:pPr>
      <w:r>
        <w:t>Procedure</w:t>
      </w:r>
    </w:p>
    <w:p w14:paraId="7E47E074">
      <w:pPr>
        <w:pStyle w:val="29"/>
      </w:pPr>
      <w:r>
        <w:t>Open Remix IDE and create HelloBlockchain.sol.</w:t>
      </w:r>
    </w:p>
    <w:p w14:paraId="4741ABAB">
      <w:pPr>
        <w:pStyle w:val="29"/>
      </w:pPr>
      <w:r>
        <w:t>Paste the program below.</w:t>
      </w:r>
    </w:p>
    <w:p w14:paraId="59A17C94">
      <w:pPr>
        <w:pStyle w:val="29"/>
      </w:pPr>
      <w:r>
        <w:t>Select a compatible Solidity 0.8.x compiler and compile the file.</w:t>
      </w:r>
    </w:p>
    <w:p w14:paraId="71E841D8">
      <w:pPr>
        <w:pStyle w:val="29"/>
      </w:pPr>
      <w:r>
        <w:t>Under Deploy &amp; Run Transactions, select a local JavaScript VM environment and deploy.</w:t>
      </w:r>
    </w:p>
    <w:p w14:paraId="30A831FD">
      <w:pPr>
        <w:pStyle w:val="29"/>
      </w:pPr>
      <w:r>
        <w:t>Read message and number, then call setMessage and setNumber.</w:t>
      </w:r>
    </w:p>
    <w:p w14:paraId="0EF38B15">
      <w:pPr>
        <w:pStyle w:val="29"/>
      </w:pPr>
      <w:r>
        <w:t>Capture compiler and deployed-contract screenshots.</w:t>
      </w:r>
    </w:p>
    <w:p w14:paraId="65E13C87">
      <w:pPr>
        <w:pStyle w:val="3"/>
      </w:pPr>
      <w:r>
        <w:t>Program / Commands / Model</w:t>
      </w:r>
    </w:p>
    <w:p w14:paraId="13C76F41">
      <w:pPr>
        <w:shd w:val="clear" w:fill="F2F2F2"/>
        <w:spacing w:before="60" w:after="120"/>
        <w:ind w:left="216" w:right="216"/>
      </w:pPr>
      <w:r>
        <w:rPr>
          <w:rFonts w:ascii="Consolas" w:hAnsi="Consolas"/>
          <w:color w:val="000000"/>
          <w:sz w:val="16"/>
        </w:rPr>
        <w:t>// SPDX-License-Identifier: MIT</w:t>
      </w:r>
      <w:r>
        <w:rPr>
          <w:rFonts w:ascii="Consolas" w:hAnsi="Consolas"/>
          <w:color w:val="000000"/>
          <w:sz w:val="16"/>
        </w:rPr>
        <w:br w:type="textWrapping"/>
      </w:r>
      <w:r>
        <w:rPr>
          <w:rFonts w:ascii="Consolas" w:hAnsi="Consolas"/>
          <w:color w:val="000000"/>
          <w:sz w:val="16"/>
        </w:rPr>
        <w:t>pragma solidity ^0.8.20;</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contract HelloBlockchain {</w:t>
      </w:r>
      <w:r>
        <w:rPr>
          <w:rFonts w:ascii="Consolas" w:hAnsi="Consolas"/>
          <w:color w:val="000000"/>
          <w:sz w:val="16"/>
        </w:rPr>
        <w:br w:type="textWrapping"/>
      </w:r>
      <w:r>
        <w:rPr>
          <w:rFonts w:ascii="Consolas" w:hAnsi="Consolas"/>
          <w:color w:val="000000"/>
          <w:sz w:val="16"/>
        </w:rPr>
        <w:t xml:space="preserve">    string public message = "Hello Blockchain";</w:t>
      </w:r>
      <w:r>
        <w:rPr>
          <w:rFonts w:ascii="Consolas" w:hAnsi="Consolas"/>
          <w:color w:val="000000"/>
          <w:sz w:val="16"/>
        </w:rPr>
        <w:br w:type="textWrapping"/>
      </w:r>
      <w:r>
        <w:rPr>
          <w:rFonts w:ascii="Consolas" w:hAnsi="Consolas"/>
          <w:color w:val="000000"/>
          <w:sz w:val="16"/>
        </w:rPr>
        <w:t xml:space="preserve">    uint public number = 10;</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setMessage(string memory newMessage) public {</w:t>
      </w:r>
      <w:r>
        <w:rPr>
          <w:rFonts w:ascii="Consolas" w:hAnsi="Consolas"/>
          <w:color w:val="000000"/>
          <w:sz w:val="16"/>
        </w:rPr>
        <w:br w:type="textWrapping"/>
      </w:r>
      <w:r>
        <w:rPr>
          <w:rFonts w:ascii="Consolas" w:hAnsi="Consolas"/>
          <w:color w:val="000000"/>
          <w:sz w:val="16"/>
        </w:rPr>
        <w:t xml:space="preserve">        message = newMessage;</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setNumber(uint newNumber) public {</w:t>
      </w:r>
      <w:r>
        <w:rPr>
          <w:rFonts w:ascii="Consolas" w:hAnsi="Consolas"/>
          <w:color w:val="000000"/>
          <w:sz w:val="16"/>
        </w:rPr>
        <w:br w:type="textWrapping"/>
      </w:r>
      <w:r>
        <w:rPr>
          <w:rFonts w:ascii="Consolas" w:hAnsi="Consolas"/>
          <w:color w:val="000000"/>
          <w:sz w:val="16"/>
        </w:rPr>
        <w:t xml:space="preserve">        number = newNumber;</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getDetails()</w:t>
      </w:r>
      <w:r>
        <w:rPr>
          <w:rFonts w:ascii="Consolas" w:hAnsi="Consolas"/>
          <w:color w:val="000000"/>
          <w:sz w:val="16"/>
        </w:rPr>
        <w:br w:type="textWrapping"/>
      </w:r>
      <w:r>
        <w:rPr>
          <w:rFonts w:ascii="Consolas" w:hAnsi="Consolas"/>
          <w:color w:val="000000"/>
          <w:sz w:val="16"/>
        </w:rPr>
        <w:t xml:space="preserve">        public view returns (string memory, uint)</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 xml:space="preserve">        return (message, number);</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w:t>
      </w:r>
    </w:p>
    <w:p w14:paraId="639E3F21">
      <w:pPr>
        <w:pStyle w:val="3"/>
      </w:pPr>
      <w:r>
        <w:t>Expected Output / Observation</w:t>
      </w:r>
    </w:p>
    <w:p w14:paraId="34DB64BB">
      <w:r>
        <w:t>Initial values: message = Hello Blockchain and number = 10. After calling setters, the values change to the inputs supplied in Remix.</w:t>
      </w:r>
    </w:p>
    <w:p w14:paraId="108EAF0F">
      <w:r>
        <w:t>Attach your own screenshot(s) here: ______________________________________________</w:t>
      </w:r>
    </w:p>
    <w:p w14:paraId="758185DD">
      <w:pPr>
        <w:pStyle w:val="3"/>
      </w:pPr>
      <w:r>
        <w:t>Result</w:t>
      </w:r>
    </w:p>
    <w:p w14:paraId="6C3B0E04">
      <w:r>
        <w:t>A Solidity contract was compiled, deployed and tested in Remix.</w:t>
      </w:r>
    </w:p>
    <w:p w14:paraId="5649D326">
      <w:pPr>
        <w:pStyle w:val="3"/>
      </w:pPr>
      <w:r>
        <w:t>Conclusion</w:t>
      </w:r>
    </w:p>
    <w:p w14:paraId="227A8041">
      <w:r>
        <w:t>Solidity enables developers to create programs that store state and implement rules in blockchain-compatible environments.</w:t>
      </w:r>
    </w:p>
    <w:p w14:paraId="381D3DD5">
      <w:r>
        <w:t>Date: ____________________     Faculty Signature: ____________________</w:t>
      </w:r>
    </w:p>
    <w:p w14:paraId="3886EE64">
      <w:r>
        <w:br w:type="page"/>
      </w:r>
    </w:p>
    <w:p w14:paraId="527F8956">
      <w:pPr>
        <w:pStyle w:val="2"/>
      </w:pPr>
      <w:r>
        <w:t>Practical 6: Implement a Smart Contract and Run It Using an Application Tool</w:t>
      </w:r>
    </w:p>
    <w:p w14:paraId="7295A430">
      <w:pPr>
        <w:pStyle w:val="3"/>
      </w:pPr>
      <w:r>
        <w:t>Aim</w:t>
      </w:r>
    </w:p>
    <w:p w14:paraId="75D4BF10">
      <w:r>
        <w:t>To implement, deploy and test a student record smart contract using Remix IDE.</w:t>
      </w:r>
    </w:p>
    <w:p w14:paraId="29901A0E">
      <w:pPr>
        <w:pStyle w:val="3"/>
      </w:pPr>
      <w:r>
        <w:t>Software / Hardware Requirements</w:t>
      </w:r>
    </w:p>
    <w:p w14:paraId="5449AB0A">
      <w:r>
        <w:t>Web browser, Remix IDE and a compatible Solidity 0.8.x compiler.</w:t>
      </w:r>
    </w:p>
    <w:p w14:paraId="5B4044E8">
      <w:pPr>
        <w:pStyle w:val="3"/>
      </w:pPr>
      <w:r>
        <w:t>Theory</w:t>
      </w:r>
    </w:p>
    <w:p w14:paraId="4F3FA768">
      <w:r>
        <w:t>A smart contract stores data and executes predefined logic. This example records student IDs, names and courses. It rejects empty names, invalid IDs and duplicate IDs. Do not store sensitive personal information on a public blockchain.</w:t>
      </w:r>
    </w:p>
    <w:p w14:paraId="12EB1F97">
      <w:pPr>
        <w:pStyle w:val="3"/>
      </w:pPr>
      <w:r>
        <w:t>Procedure</w:t>
      </w:r>
    </w:p>
    <w:p w14:paraId="23271E15">
      <w:pPr>
        <w:pStyle w:val="29"/>
      </w:pPr>
      <w:r>
        <w:t>Create StudentRecord.sol in Remix.</w:t>
      </w:r>
    </w:p>
    <w:p w14:paraId="55869323">
      <w:pPr>
        <w:pStyle w:val="29"/>
      </w:pPr>
      <w:r>
        <w:t>Paste the program and compile it.</w:t>
      </w:r>
    </w:p>
    <w:p w14:paraId="7540CD54">
      <w:pPr>
        <w:pStyle w:val="29"/>
      </w:pPr>
      <w:r>
        <w:t>Deploy using the local JavaScript VM.</w:t>
      </w:r>
    </w:p>
    <w:p w14:paraId="31B362A4">
      <w:pPr>
        <w:pStyle w:val="29"/>
      </w:pPr>
      <w:r>
        <w:t>Call addStudent with ID 1, name Divy and course Information Technology.</w:t>
      </w:r>
    </w:p>
    <w:p w14:paraId="0155D630">
      <w:pPr>
        <w:pStyle w:val="29"/>
      </w:pPr>
      <w:r>
        <w:t>Call getStudent with ID 1 and verify the returned details.</w:t>
      </w:r>
    </w:p>
    <w:p w14:paraId="747F8F36">
      <w:pPr>
        <w:pStyle w:val="29"/>
      </w:pPr>
      <w:r>
        <w:t>Try adding ID 1 again; the transaction should revert.</w:t>
      </w:r>
    </w:p>
    <w:p w14:paraId="6A57A335">
      <w:pPr>
        <w:pStyle w:val="29"/>
      </w:pPr>
      <w:r>
        <w:t>Capture deployment and test screenshots.</w:t>
      </w:r>
    </w:p>
    <w:p w14:paraId="49A4922D">
      <w:pPr>
        <w:pStyle w:val="3"/>
      </w:pPr>
      <w:r>
        <w:t>Program / Commands / Model</w:t>
      </w:r>
    </w:p>
    <w:p w14:paraId="5FD49E72">
      <w:pPr>
        <w:shd w:val="clear" w:fill="F2F2F2"/>
        <w:spacing w:before="60" w:after="120"/>
        <w:ind w:left="216" w:right="216"/>
      </w:pPr>
      <w:r>
        <w:rPr>
          <w:rFonts w:ascii="Consolas" w:hAnsi="Consolas"/>
          <w:color w:val="000000"/>
          <w:sz w:val="16"/>
        </w:rPr>
        <w:t>// SPDX-License-Identifier: MIT</w:t>
      </w:r>
      <w:r>
        <w:rPr>
          <w:rFonts w:ascii="Consolas" w:hAnsi="Consolas"/>
          <w:color w:val="000000"/>
          <w:sz w:val="16"/>
        </w:rPr>
        <w:br w:type="textWrapping"/>
      </w:r>
      <w:r>
        <w:rPr>
          <w:rFonts w:ascii="Consolas" w:hAnsi="Consolas"/>
          <w:color w:val="000000"/>
          <w:sz w:val="16"/>
        </w:rPr>
        <w:t>pragma solidity ^0.8.20;</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contract StudentRecord {</w:t>
      </w:r>
      <w:r>
        <w:rPr>
          <w:rFonts w:ascii="Consolas" w:hAnsi="Consolas"/>
          <w:color w:val="000000"/>
          <w:sz w:val="16"/>
        </w:rPr>
        <w:br w:type="textWrapping"/>
      </w:r>
      <w:r>
        <w:rPr>
          <w:rFonts w:ascii="Consolas" w:hAnsi="Consolas"/>
          <w:color w:val="000000"/>
          <w:sz w:val="16"/>
        </w:rPr>
        <w:t xml:space="preserve">    struct Student {</w:t>
      </w:r>
      <w:r>
        <w:rPr>
          <w:rFonts w:ascii="Consolas" w:hAnsi="Consolas"/>
          <w:color w:val="000000"/>
          <w:sz w:val="16"/>
        </w:rPr>
        <w:br w:type="textWrapping"/>
      </w:r>
      <w:r>
        <w:rPr>
          <w:rFonts w:ascii="Consolas" w:hAnsi="Consolas"/>
          <w:color w:val="000000"/>
          <w:sz w:val="16"/>
        </w:rPr>
        <w:t xml:space="preserve">        uint id;</w:t>
      </w:r>
      <w:r>
        <w:rPr>
          <w:rFonts w:ascii="Consolas" w:hAnsi="Consolas"/>
          <w:color w:val="000000"/>
          <w:sz w:val="16"/>
        </w:rPr>
        <w:br w:type="textWrapping"/>
      </w:r>
      <w:r>
        <w:rPr>
          <w:rFonts w:ascii="Consolas" w:hAnsi="Consolas"/>
          <w:color w:val="000000"/>
          <w:sz w:val="16"/>
        </w:rPr>
        <w:t xml:space="preserve">        string name;</w:t>
      </w:r>
      <w:r>
        <w:rPr>
          <w:rFonts w:ascii="Consolas" w:hAnsi="Consolas"/>
          <w:color w:val="000000"/>
          <w:sz w:val="16"/>
        </w:rPr>
        <w:br w:type="textWrapping"/>
      </w:r>
      <w:r>
        <w:rPr>
          <w:rFonts w:ascii="Consolas" w:hAnsi="Consolas"/>
          <w:color w:val="000000"/>
          <w:sz w:val="16"/>
        </w:rPr>
        <w:t xml:space="preserve">        string course;</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mapping(uint =&gt; Student) public students;</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addStudent(</w:t>
      </w:r>
      <w:r>
        <w:rPr>
          <w:rFonts w:ascii="Consolas" w:hAnsi="Consolas"/>
          <w:color w:val="000000"/>
          <w:sz w:val="16"/>
        </w:rPr>
        <w:br w:type="textWrapping"/>
      </w:r>
      <w:r>
        <w:rPr>
          <w:rFonts w:ascii="Consolas" w:hAnsi="Consolas"/>
          <w:color w:val="000000"/>
          <w:sz w:val="16"/>
        </w:rPr>
        <w:t xml:space="preserve">        uint id, string memory name, string memory course</w:t>
      </w:r>
      <w:r>
        <w:rPr>
          <w:rFonts w:ascii="Consolas" w:hAnsi="Consolas"/>
          <w:color w:val="000000"/>
          <w:sz w:val="16"/>
        </w:rPr>
        <w:br w:type="textWrapping"/>
      </w:r>
      <w:r>
        <w:rPr>
          <w:rFonts w:ascii="Consolas" w:hAnsi="Consolas"/>
          <w:color w:val="000000"/>
          <w:sz w:val="16"/>
        </w:rPr>
        <w:t xml:space="preserve">    ) public {</w:t>
      </w:r>
      <w:r>
        <w:rPr>
          <w:rFonts w:ascii="Consolas" w:hAnsi="Consolas"/>
          <w:color w:val="000000"/>
          <w:sz w:val="16"/>
        </w:rPr>
        <w:br w:type="textWrapping"/>
      </w:r>
      <w:r>
        <w:rPr>
          <w:rFonts w:ascii="Consolas" w:hAnsi="Consolas"/>
          <w:color w:val="000000"/>
          <w:sz w:val="16"/>
        </w:rPr>
        <w:t xml:space="preserve">        require(id &gt; 0, "Invalid ID");</w:t>
      </w:r>
      <w:r>
        <w:rPr>
          <w:rFonts w:ascii="Consolas" w:hAnsi="Consolas"/>
          <w:color w:val="000000"/>
          <w:sz w:val="16"/>
        </w:rPr>
        <w:br w:type="textWrapping"/>
      </w:r>
      <w:r>
        <w:rPr>
          <w:rFonts w:ascii="Consolas" w:hAnsi="Consolas"/>
          <w:color w:val="000000"/>
          <w:sz w:val="16"/>
        </w:rPr>
        <w:t xml:space="preserve">        require(bytes(name).length &gt; 0, "Empty name");</w:t>
      </w:r>
      <w:r>
        <w:rPr>
          <w:rFonts w:ascii="Consolas" w:hAnsi="Consolas"/>
          <w:color w:val="000000"/>
          <w:sz w:val="16"/>
        </w:rPr>
        <w:br w:type="textWrapping"/>
      </w:r>
      <w:r>
        <w:rPr>
          <w:rFonts w:ascii="Consolas" w:hAnsi="Consolas"/>
          <w:color w:val="000000"/>
          <w:sz w:val="16"/>
        </w:rPr>
        <w:t xml:space="preserve">        require(bytes(course).length &gt; 0, "Empty course");</w:t>
      </w:r>
      <w:r>
        <w:rPr>
          <w:rFonts w:ascii="Consolas" w:hAnsi="Consolas"/>
          <w:color w:val="000000"/>
          <w:sz w:val="16"/>
        </w:rPr>
        <w:br w:type="textWrapping"/>
      </w:r>
      <w:r>
        <w:rPr>
          <w:rFonts w:ascii="Consolas" w:hAnsi="Consolas"/>
          <w:color w:val="000000"/>
          <w:sz w:val="16"/>
        </w:rPr>
        <w:t xml:space="preserve">        require(students[id].id == 0, "Student already exists");</w:t>
      </w:r>
      <w:r>
        <w:rPr>
          <w:rFonts w:ascii="Consolas" w:hAnsi="Consolas"/>
          <w:color w:val="000000"/>
          <w:sz w:val="16"/>
        </w:rPr>
        <w:br w:type="textWrapping"/>
      </w:r>
      <w:r>
        <w:rPr>
          <w:rFonts w:ascii="Consolas" w:hAnsi="Consolas"/>
          <w:color w:val="000000"/>
          <w:sz w:val="16"/>
        </w:rPr>
        <w:t xml:space="preserve">        students[id] = Student(id, name, course);</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getStudent(uint id)</w:t>
      </w:r>
      <w:r>
        <w:rPr>
          <w:rFonts w:ascii="Consolas" w:hAnsi="Consolas"/>
          <w:color w:val="000000"/>
          <w:sz w:val="16"/>
        </w:rPr>
        <w:br w:type="textWrapping"/>
      </w:r>
      <w:r>
        <w:rPr>
          <w:rFonts w:ascii="Consolas" w:hAnsi="Consolas"/>
          <w:color w:val="000000"/>
          <w:sz w:val="16"/>
        </w:rPr>
        <w:t xml:space="preserve">        public view returns (uint, string memory, string memory)</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 xml:space="preserve">        require(students[id].id != 0, "Student not found");</w:t>
      </w:r>
      <w:r>
        <w:rPr>
          <w:rFonts w:ascii="Consolas" w:hAnsi="Consolas"/>
          <w:color w:val="000000"/>
          <w:sz w:val="16"/>
        </w:rPr>
        <w:br w:type="textWrapping"/>
      </w:r>
      <w:r>
        <w:rPr>
          <w:rFonts w:ascii="Consolas" w:hAnsi="Consolas"/>
          <w:color w:val="000000"/>
          <w:sz w:val="16"/>
        </w:rPr>
        <w:t xml:space="preserve">        Student memory s = students[id];</w:t>
      </w:r>
      <w:r>
        <w:rPr>
          <w:rFonts w:ascii="Consolas" w:hAnsi="Consolas"/>
          <w:color w:val="000000"/>
          <w:sz w:val="16"/>
        </w:rPr>
        <w:br w:type="textWrapping"/>
      </w:r>
      <w:r>
        <w:rPr>
          <w:rFonts w:ascii="Consolas" w:hAnsi="Consolas"/>
          <w:color w:val="000000"/>
          <w:sz w:val="16"/>
        </w:rPr>
        <w:t xml:space="preserve">        return (s.id, s.name, s.course);</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w:t>
      </w:r>
    </w:p>
    <w:p w14:paraId="158B20ED">
      <w:pPr>
        <w:pStyle w:val="3"/>
      </w:pPr>
      <w:r>
        <w:t>Expected Output / Observation</w:t>
      </w:r>
    </w:p>
    <w:p w14:paraId="73A95742">
      <w:r>
        <w:t>Calling getStudent(1) after adding the sample record returns 1, Divy, Information Technology. Adding the same ID again should revert.</w:t>
      </w:r>
    </w:p>
    <w:p w14:paraId="0FC2A521">
      <w:r>
        <w:t>Attach your own screenshot(s) here: ______________________________________________</w:t>
      </w:r>
    </w:p>
    <w:p w14:paraId="46FBC7A2">
      <w:pPr>
        <w:pStyle w:val="3"/>
      </w:pPr>
      <w:r>
        <w:t>Result</w:t>
      </w:r>
    </w:p>
    <w:p w14:paraId="73EEFC55">
      <w:r>
        <w:t>The StudentRecord smart contract was deployed and tested in Remix.</w:t>
      </w:r>
    </w:p>
    <w:p w14:paraId="1A55BE8E">
      <w:pPr>
        <w:pStyle w:val="3"/>
      </w:pPr>
      <w:r>
        <w:t>Conclusion</w:t>
      </w:r>
    </w:p>
    <w:p w14:paraId="6263FD41">
      <w:r>
        <w:t>Smart contracts can enforce validation rules and automate record operations in a blockchain environment.</w:t>
      </w:r>
    </w:p>
    <w:p w14:paraId="291F1B03">
      <w:r>
        <w:t>Date: ____________________     Faculty Signature: ____________________</w:t>
      </w:r>
    </w:p>
    <w:p w14:paraId="4CB1AD34">
      <w:r>
        <w:br w:type="page"/>
      </w:r>
    </w:p>
    <w:p w14:paraId="436B8F28">
      <w:pPr>
        <w:pStyle w:val="2"/>
      </w:pPr>
      <w:r>
        <w:t>Practical 7: Study Hyperledger Composer</w:t>
      </w:r>
    </w:p>
    <w:p w14:paraId="035FD022">
      <w:pPr>
        <w:pStyle w:val="3"/>
      </w:pPr>
      <w:r>
        <w:t>Aim</w:t>
      </w:r>
    </w:p>
    <w:p w14:paraId="61E59212">
      <w:r>
        <w:t>To study Hyperledger Composer and understand participants, assets, transactions and business networks.</w:t>
      </w:r>
    </w:p>
    <w:p w14:paraId="14C909DB">
      <w:pPr>
        <w:pStyle w:val="3"/>
      </w:pPr>
      <w:r>
        <w:t>Software / Hardware Requirements</w:t>
      </w:r>
    </w:p>
    <w:p w14:paraId="6F98CCAB">
      <w:r>
        <w:t>Internet browser and, if required by the instructor, a preconfigured legacy Composer Playground environment.</w:t>
      </w:r>
    </w:p>
    <w:p w14:paraId="20123C60">
      <w:pPr>
        <w:pStyle w:val="3"/>
      </w:pPr>
      <w:r>
        <w:t>Theory</w:t>
      </w:r>
    </w:p>
    <w:p w14:paraId="434982A9">
      <w:r>
        <w:t>Hyperledger Composer was a framework intended to simplify business network development on Hyperledger Fabric. Its concepts include participants (people or organizations), assets (items tracked), transactions (operations), models and access-control rules. Composer is deprecated; current installations may not work with modern Node.js.</w:t>
      </w:r>
    </w:p>
    <w:p w14:paraId="7D66783E">
      <w:pPr>
        <w:pStyle w:val="3"/>
      </w:pPr>
      <w:r>
        <w:t>Procedure</w:t>
      </w:r>
    </w:p>
    <w:p w14:paraId="26D80AA8">
      <w:pPr>
        <w:pStyle w:val="29"/>
      </w:pPr>
      <w:r>
        <w:t>Read the archived documentation at https://hyperledger.github.io/composer/latest/.</w:t>
      </w:r>
    </w:p>
    <w:p w14:paraId="5984F3A7">
      <w:pPr>
        <w:pStyle w:val="29"/>
      </w:pPr>
      <w:r>
        <w:t>Study a supply-chain example with Manufacturer, Distributor and Retailer participants.</w:t>
      </w:r>
    </w:p>
    <w:p w14:paraId="79E50B10">
      <w:pPr>
        <w:pStyle w:val="29"/>
      </w:pPr>
      <w:r>
        <w:t>Identify Product as an asset and TransferProduct as a transaction.</w:t>
      </w:r>
    </w:p>
    <w:p w14:paraId="5BCB3887">
      <w:pPr>
        <w:pStyle w:val="29"/>
      </w:pPr>
      <w:r>
        <w:t>If your college supplies a legacy environment, open the sample network and inspect its model, participants and assets.</w:t>
      </w:r>
    </w:p>
    <w:p w14:paraId="6786E522">
      <w:pPr>
        <w:pStyle w:val="29"/>
      </w:pPr>
      <w:r>
        <w:t>Execute a transfer if the environment supports it and observe the owner change.</w:t>
      </w:r>
    </w:p>
    <w:p w14:paraId="1D72F087">
      <w:pPr>
        <w:pStyle w:val="29"/>
      </w:pPr>
      <w:r>
        <w:t>Capture screenshots from the actual environment. If no legacy environment is supplied, document the model and clearly state that the implementation was studied rather than executed.</w:t>
      </w:r>
    </w:p>
    <w:p w14:paraId="347B9322">
      <w:pPr>
        <w:pStyle w:val="3"/>
      </w:pPr>
      <w:r>
        <w:t>Program / Commands / Model</w:t>
      </w:r>
    </w:p>
    <w:p w14:paraId="2DA945C4">
      <w:pPr>
        <w:shd w:val="clear" w:fill="F2F2F2"/>
        <w:spacing w:before="60" w:after="120"/>
        <w:ind w:left="216" w:right="216"/>
      </w:pPr>
      <w:r>
        <w:rPr>
          <w:rFonts w:ascii="Consolas" w:hAnsi="Consolas"/>
          <w:color w:val="000000"/>
          <w:sz w:val="16"/>
        </w:rPr>
        <w:t>Illustrative business-network model:</w:t>
      </w:r>
      <w:r>
        <w:rPr>
          <w:rFonts w:ascii="Consolas" w:hAnsi="Consolas"/>
          <w:color w:val="000000"/>
          <w:sz w:val="16"/>
        </w:rPr>
        <w:br w:type="textWrapping"/>
      </w:r>
      <w:r>
        <w:rPr>
          <w:rFonts w:ascii="Consolas" w:hAnsi="Consolas"/>
          <w:color w:val="000000"/>
          <w:sz w:val="16"/>
        </w:rPr>
        <w:t>Participants: Manufacturer, Distributor, Retailer</w:t>
      </w:r>
      <w:r>
        <w:rPr>
          <w:rFonts w:ascii="Consolas" w:hAnsi="Consolas"/>
          <w:color w:val="000000"/>
          <w:sz w:val="16"/>
        </w:rPr>
        <w:br w:type="textWrapping"/>
      </w:r>
      <w:r>
        <w:rPr>
          <w:rFonts w:ascii="Consolas" w:hAnsi="Consolas"/>
          <w:color w:val="000000"/>
          <w:sz w:val="16"/>
        </w:rPr>
        <w:t>Asset: Product (productId, description, owner)</w:t>
      </w:r>
      <w:r>
        <w:rPr>
          <w:rFonts w:ascii="Consolas" w:hAnsi="Consolas"/>
          <w:color w:val="000000"/>
          <w:sz w:val="16"/>
        </w:rPr>
        <w:br w:type="textWrapping"/>
      </w:r>
      <w:r>
        <w:rPr>
          <w:rFonts w:ascii="Consolas" w:hAnsi="Consolas"/>
          <w:color w:val="000000"/>
          <w:sz w:val="16"/>
        </w:rPr>
        <w:t>Transaction: TransferProduct (productId, newOwner)</w:t>
      </w:r>
      <w:r>
        <w:rPr>
          <w:rFonts w:ascii="Consolas" w:hAnsi="Consolas"/>
          <w:color w:val="000000"/>
          <w:sz w:val="16"/>
        </w:rPr>
        <w:br w:type="textWrapping"/>
      </w:r>
      <w:r>
        <w:rPr>
          <w:rFonts w:ascii="Consolas" w:hAnsi="Consolas"/>
          <w:color w:val="000000"/>
          <w:sz w:val="16"/>
        </w:rPr>
        <w:t>Rule: Only an authorized current owner may transfer a product.</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Note: This is a model outline, not a complete Composer source file.</w:t>
      </w:r>
    </w:p>
    <w:p w14:paraId="78774033">
      <w:pPr>
        <w:pStyle w:val="3"/>
      </w:pPr>
      <w:r>
        <w:t>Expected Output / Observation</w:t>
      </w:r>
    </w:p>
    <w:p w14:paraId="3C42F2D8">
      <w:r>
        <w:t>Attach the model and registry/transaction screenshots from the environment supplied by your institution. Do not claim a legacy installation succeeded unless you ran it.</w:t>
      </w:r>
    </w:p>
    <w:p w14:paraId="3CCB5650">
      <w:r>
        <w:t>Attach your own screenshot(s) here: ______________________________________________</w:t>
      </w:r>
    </w:p>
    <w:p w14:paraId="4B90730C">
      <w:pPr>
        <w:pStyle w:val="3"/>
      </w:pPr>
      <w:r>
        <w:t>Result</w:t>
      </w:r>
    </w:p>
    <w:p w14:paraId="154CF3CF">
      <w:r>
        <w:t>Hyperledger Composer concepts and business-network modeling were studied.</w:t>
      </w:r>
    </w:p>
    <w:p w14:paraId="21BE034E">
      <w:pPr>
        <w:pStyle w:val="3"/>
      </w:pPr>
      <w:r>
        <w:t>Conclusion</w:t>
      </w:r>
    </w:p>
    <w:p w14:paraId="24A6FD8E">
      <w:r>
        <w:t>Composer simplified business-network modeling, but it is deprecated. Hyperledger Fabric is the more suitable modern framework for new work.</w:t>
      </w:r>
    </w:p>
    <w:p w14:paraId="515293E3">
      <w:r>
        <w:t>Date: ____________________     Faculty Signature: ____________________</w:t>
      </w:r>
    </w:p>
    <w:p w14:paraId="45F239B2">
      <w:r>
        <w:br w:type="page"/>
      </w:r>
    </w:p>
    <w:p w14:paraId="46D41459">
      <w:pPr>
        <w:pStyle w:val="2"/>
      </w:pPr>
      <w:r>
        <w:t>Practical 8: Study Hyperledger Fabric</w:t>
      </w:r>
    </w:p>
    <w:p w14:paraId="7F4F4304">
      <w:pPr>
        <w:pStyle w:val="3"/>
      </w:pPr>
      <w:r>
        <w:t>Aim</w:t>
      </w:r>
    </w:p>
    <w:p w14:paraId="5758A93E">
      <w:r>
        <w:t>To study Hyperledger Fabric architecture and deploy sample chaincode on a local test network.</w:t>
      </w:r>
    </w:p>
    <w:p w14:paraId="637A8806">
      <w:pPr>
        <w:pStyle w:val="3"/>
      </w:pPr>
      <w:r>
        <w:t>Software / Hardware Requirements</w:t>
      </w:r>
    </w:p>
    <w:p w14:paraId="54D2E710">
      <w:r>
        <w:t>Windows 10/11, Docker Desktop, WSL2 with Ubuntu, Git, cURL and jq.</w:t>
      </w:r>
    </w:p>
    <w:p w14:paraId="644B1304">
      <w:pPr>
        <w:pStyle w:val="3"/>
      </w:pPr>
      <w:r>
        <w:t>Theory</w:t>
      </w:r>
    </w:p>
    <w:p w14:paraId="409AB405">
      <w:r>
        <w:t>Hyperledger Fabric is a permissioned blockchain framework. Peers maintain ledgers and execute/validate transactions; the ordering service orders transactions into blocks; channels provide separate ledgers; chaincode implements business logic; and MSP rules define identities and membership.</w:t>
      </w:r>
    </w:p>
    <w:p w14:paraId="0416F907">
      <w:pPr>
        <w:pStyle w:val="3"/>
      </w:pPr>
      <w:r>
        <w:t>Procedure</w:t>
      </w:r>
    </w:p>
    <w:p w14:paraId="23CA514E">
      <w:pPr>
        <w:pStyle w:val="29"/>
      </w:pPr>
      <w:r>
        <w:t>Install Docker Desktop using https://docs.docker.com/desktop/setup/install/windows-install/.</w:t>
      </w:r>
    </w:p>
    <w:p w14:paraId="032C9ADE">
      <w:pPr>
        <w:pStyle w:val="29"/>
      </w:pPr>
      <w:r>
        <w:t>Install WSL2 using https://learn.microsoft.com/en-us/windows/wsl/install and open Ubuntu.</w:t>
      </w:r>
    </w:p>
    <w:p w14:paraId="56460ABC">
      <w:pPr>
        <w:pStyle w:val="29"/>
      </w:pPr>
      <w:r>
        <w:t>Install tools: sudo apt update &amp;&amp; sudo apt install -y git curl jq</w:t>
      </w:r>
    </w:p>
    <w:p w14:paraId="0730BE8D">
      <w:pPr>
        <w:pStyle w:val="29"/>
      </w:pPr>
      <w:r>
        <w:t>Follow the current Fabric bootstrap instructions at https://hyperledger-fabric.readthedocs.io/en/latest/install.html to download samples, binaries and images.</w:t>
      </w:r>
    </w:p>
    <w:p w14:paraId="3582C4C2">
      <w:pPr>
        <w:pStyle w:val="29"/>
      </w:pPr>
      <w:r>
        <w:t>Navigate to fabric-samples/test-network.</w:t>
      </w:r>
    </w:p>
    <w:p w14:paraId="048BBA3A">
      <w:pPr>
        <w:pStyle w:val="29"/>
      </w:pPr>
      <w:r>
        <w:t>Start a sample network and channel: ./network.sh up createChannel -ca</w:t>
      </w:r>
    </w:p>
    <w:p w14:paraId="0D73E002">
      <w:pPr>
        <w:pStyle w:val="29"/>
      </w:pPr>
      <w:r>
        <w:t>Check containers with: docker ps</w:t>
      </w:r>
    </w:p>
    <w:p w14:paraId="6773F340">
      <w:pPr>
        <w:pStyle w:val="29"/>
      </w:pPr>
      <w:r>
        <w:t>Deploy sample Go chaincode: ./network.sh deployCC -ccn basic -ccp ../asset-transfer-basic/chaincode-go -ccl go</w:t>
      </w:r>
    </w:p>
    <w:p w14:paraId="680CEF53">
      <w:pPr>
        <w:pStyle w:val="29"/>
      </w:pPr>
      <w:r>
        <w:t>Record the output. When finished, run ./network.sh down.</w:t>
      </w:r>
    </w:p>
    <w:p w14:paraId="798D506B">
      <w:pPr>
        <w:pStyle w:val="3"/>
      </w:pPr>
      <w:r>
        <w:t>Program / Commands / Model</w:t>
      </w:r>
    </w:p>
    <w:p w14:paraId="6C957CCE">
      <w:pPr>
        <w:shd w:val="clear" w:fill="F2F2F2"/>
        <w:spacing w:before="60" w:after="120"/>
        <w:ind w:left="216" w:right="216"/>
      </w:pPr>
      <w:r>
        <w:rPr>
          <w:rFonts w:ascii="Consolas" w:hAnsi="Consolas"/>
          <w:color w:val="000000"/>
          <w:sz w:val="16"/>
        </w:rPr>
        <w:t># Run these commands in Ubuntu, from fabric-samples/test-network</w:t>
      </w:r>
      <w:r>
        <w:rPr>
          <w:rFonts w:ascii="Consolas" w:hAnsi="Consolas"/>
          <w:color w:val="000000"/>
          <w:sz w:val="16"/>
        </w:rPr>
        <w:br w:type="textWrapping"/>
      </w:r>
      <w:r>
        <w:rPr>
          <w:rFonts w:ascii="Consolas" w:hAnsi="Consolas"/>
          <w:color w:val="000000"/>
          <w:sz w:val="16"/>
        </w:rPr>
        <w:t>./network.sh up createChannel -ca</w:t>
      </w:r>
      <w:r>
        <w:rPr>
          <w:rFonts w:ascii="Consolas" w:hAnsi="Consolas"/>
          <w:color w:val="000000"/>
          <w:sz w:val="16"/>
        </w:rPr>
        <w:br w:type="textWrapping"/>
      </w:r>
      <w:r>
        <w:rPr>
          <w:rFonts w:ascii="Consolas" w:hAnsi="Consolas"/>
          <w:color w:val="000000"/>
          <w:sz w:val="16"/>
        </w:rPr>
        <w:t>docker ps</w:t>
      </w:r>
      <w:r>
        <w:rPr>
          <w:rFonts w:ascii="Consolas" w:hAnsi="Consolas"/>
          <w:color w:val="000000"/>
          <w:sz w:val="16"/>
        </w:rPr>
        <w:br w:type="textWrapping"/>
      </w:r>
      <w:r>
        <w:rPr>
          <w:rFonts w:ascii="Consolas" w:hAnsi="Consolas"/>
          <w:color w:val="000000"/>
          <w:sz w:val="16"/>
        </w:rPr>
        <w:t>./network.sh deployCC -ccn basic -ccp ../asset-transfer-basic/chaincode-go -ccl go</w:t>
      </w:r>
      <w:r>
        <w:rPr>
          <w:rFonts w:ascii="Consolas" w:hAnsi="Consolas"/>
          <w:color w:val="000000"/>
          <w:sz w:val="16"/>
        </w:rPr>
        <w:br w:type="textWrapping"/>
      </w:r>
      <w:r>
        <w:rPr>
          <w:rFonts w:ascii="Consolas" w:hAnsi="Consolas"/>
          <w:color w:val="000000"/>
          <w:sz w:val="16"/>
        </w:rPr>
        <w:t>./network.sh down</w:t>
      </w:r>
    </w:p>
    <w:p w14:paraId="313BD4BD">
      <w:pPr>
        <w:pStyle w:val="3"/>
      </w:pPr>
      <w:r>
        <w:t>Expected Output / Observation</w:t>
      </w:r>
    </w:p>
    <w:p w14:paraId="1C676CB1">
      <w:r>
        <w:t>Record the actual output showing the network/channel startup, running containers and chaincode deployment. Container names and output differ by release.</w:t>
      </w:r>
    </w:p>
    <w:p w14:paraId="1D8F9DCF">
      <w:r>
        <w:t>Attach your own screenshot(s) here: ______________________________________________</w:t>
      </w:r>
    </w:p>
    <w:p w14:paraId="2B2B3329">
      <w:pPr>
        <w:pStyle w:val="3"/>
      </w:pPr>
      <w:r>
        <w:t>Result</w:t>
      </w:r>
    </w:p>
    <w:p w14:paraId="0CA15973">
      <w:r>
        <w:t>A local Hyperledger Fabric test network was started and sample chaincode was deployed.</w:t>
      </w:r>
    </w:p>
    <w:p w14:paraId="654BDF15">
      <w:pPr>
        <w:pStyle w:val="3"/>
      </w:pPr>
      <w:r>
        <w:t>Conclusion</w:t>
      </w:r>
    </w:p>
    <w:p w14:paraId="512F6FFB">
      <w:r>
        <w:t>Fabric supports permissioned blockchain networks with controlled membership, ledger storage and business logic.</w:t>
      </w:r>
    </w:p>
    <w:p w14:paraId="1D8A47AA">
      <w:r>
        <w:t>Date: ____________________     Faculty Signature: ____________________</w:t>
      </w:r>
    </w:p>
    <w:p w14:paraId="1FAF72F5">
      <w:r>
        <w:br w:type="page"/>
      </w:r>
    </w:p>
    <w:p w14:paraId="5ECA978F">
      <w:pPr>
        <w:pStyle w:val="2"/>
      </w:pPr>
      <w:r>
        <w:t>Practical 9: Install IPFS Locally, Add Files and Study Swarm</w:t>
      </w:r>
    </w:p>
    <w:p w14:paraId="177326D5">
      <w:pPr>
        <w:pStyle w:val="3"/>
      </w:pPr>
      <w:r>
        <w:t>Aim</w:t>
      </w:r>
    </w:p>
    <w:p w14:paraId="6E42DF86">
      <w:r>
        <w:t>To initialize a local IPFS node, inspect peers, add files and directories, and study Ethereum Swarm.</w:t>
      </w:r>
    </w:p>
    <w:p w14:paraId="3C514CFE">
      <w:pPr>
        <w:pStyle w:val="3"/>
      </w:pPr>
      <w:r>
        <w:t>Software / Hardware Requirements</w:t>
      </w:r>
    </w:p>
    <w:p w14:paraId="27C45223">
      <w:r>
        <w:t>Windows PowerShell, IPFS Kubo, internet connection; Bee software for the Swarm portion.</w:t>
      </w:r>
    </w:p>
    <w:p w14:paraId="544A5B81">
      <w:pPr>
        <w:pStyle w:val="3"/>
      </w:pPr>
      <w:r>
        <w:t>Theory</w:t>
      </w:r>
    </w:p>
    <w:p w14:paraId="2787E0C5">
      <w:r>
        <w:t>IPFS is a protocol suite for distributed content addressing and sharing. Kubo provides an IPFS command-line implementation. A CID identifies content. Ethereum Swarm is a separate decentralized storage and distribution system; Bee is a modern implementation.</w:t>
      </w:r>
    </w:p>
    <w:p w14:paraId="4847BB86">
      <w:pPr>
        <w:pStyle w:val="3"/>
      </w:pPr>
      <w:r>
        <w:t>Procedure</w:t>
      </w:r>
    </w:p>
    <w:p w14:paraId="2FBA2524">
      <w:pPr>
        <w:pStyle w:val="29"/>
      </w:pPr>
      <w:r>
        <w:t>Follow https://docs.ipfs.tech/install/command-line/ to download Kubo for Windows and extract it, for example, to C:\\Apps\\kubo.</w:t>
      </w:r>
    </w:p>
    <w:p w14:paraId="527CE028">
      <w:pPr>
        <w:pStyle w:val="29"/>
      </w:pPr>
      <w:r>
        <w:t>Open PowerShell in the Kubo folder and run .\\ipfs.exe --version.</w:t>
      </w:r>
    </w:p>
    <w:p w14:paraId="4262D386">
      <w:pPr>
        <w:pStyle w:val="29"/>
      </w:pPr>
      <w:r>
        <w:t>Initialize: .\\ipfs.exe init</w:t>
      </w:r>
    </w:p>
    <w:p w14:paraId="172031DC">
      <w:pPr>
        <w:pStyle w:val="29"/>
      </w:pPr>
      <w:r>
        <w:t>Start the daemon: .\\ipfs.exe daemon. Keep this terminal open.</w:t>
      </w:r>
    </w:p>
    <w:p w14:paraId="14AF950B">
      <w:pPr>
        <w:pStyle w:val="29"/>
      </w:pPr>
      <w:r>
        <w:t>Open a second PowerShell window in the Kubo folder and run .\\ipfs.exe id and .\\ipfs.exe swarm peers.</w:t>
      </w:r>
    </w:p>
    <w:p w14:paraId="6D5E87FC">
      <w:pPr>
        <w:pStyle w:val="29"/>
      </w:pPr>
      <w:r>
        <w:t>Create C:\\BlockchainLab\\hello.txt containing: Hello from my IPFS practical.</w:t>
      </w:r>
    </w:p>
    <w:p w14:paraId="7FA8FAB4">
      <w:pPr>
        <w:pStyle w:val="29"/>
      </w:pPr>
      <w:r>
        <w:t>Add the file: .\\ipfs.exe add C:\\BlockchainLab\\hello.txt. Record the actual CID.</w:t>
      </w:r>
    </w:p>
    <w:p w14:paraId="0D1B5967">
      <w:pPr>
        <w:pStyle w:val="29"/>
      </w:pPr>
      <w:r>
        <w:t>Retrieve it: .\\ipfs.exe cat YOUR_CID, replacing YOUR_CID with the actual CID.</w:t>
      </w:r>
    </w:p>
    <w:p w14:paraId="2847AAE1">
      <w:pPr>
        <w:pStyle w:val="29"/>
      </w:pPr>
      <w:r>
        <w:t>Create a folder with test files and add it recursively: .\\ipfs.exe add -r C:\\BlockchainLab\\sample-folder.</w:t>
      </w:r>
    </w:p>
    <w:p w14:paraId="19E15F8A">
      <w:pPr>
        <w:pStyle w:val="29"/>
      </w:pPr>
      <w:r>
        <w:t>Open http://localhost:5001/webui while the daemon is running.</w:t>
      </w:r>
    </w:p>
    <w:p w14:paraId="1946AC8B">
      <w:pPr>
        <w:pStyle w:val="29"/>
      </w:pPr>
      <w:r>
        <w:t>For Swarm, follow https://docs.ethswarm.org/ to install Bee, inspect status/peers and upload/retrieve a small test file using the documentation for the installed version.</w:t>
      </w:r>
    </w:p>
    <w:p w14:paraId="2416CDB2">
      <w:pPr>
        <w:pStyle w:val="3"/>
      </w:pPr>
      <w:r>
        <w:t>Program / Commands / Model</w:t>
      </w:r>
    </w:p>
    <w:p w14:paraId="04B0EED2">
      <w:pPr>
        <w:shd w:val="clear" w:fill="F2F2F2"/>
        <w:spacing w:before="60" w:after="120"/>
        <w:ind w:left="216" w:right="216"/>
      </w:pPr>
      <w:r>
        <w:rPr>
          <w:rFonts w:ascii="Consolas" w:hAnsi="Consolas"/>
          <w:color w:val="000000"/>
          <w:sz w:val="16"/>
        </w:rPr>
        <w:t># Run from the folder containing ipfs.exe</w:t>
      </w:r>
      <w:r>
        <w:rPr>
          <w:rFonts w:ascii="Consolas" w:hAnsi="Consolas"/>
          <w:color w:val="000000"/>
          <w:sz w:val="16"/>
        </w:rPr>
        <w:br w:type="textWrapping"/>
      </w:r>
      <w:r>
        <w:rPr>
          <w:rFonts w:ascii="Consolas" w:hAnsi="Consolas"/>
          <w:color w:val="000000"/>
          <w:sz w:val="16"/>
        </w:rPr>
        <w:t>.\ipfs.exe --version</w:t>
      </w:r>
      <w:r>
        <w:rPr>
          <w:rFonts w:ascii="Consolas" w:hAnsi="Consolas"/>
          <w:color w:val="000000"/>
          <w:sz w:val="16"/>
        </w:rPr>
        <w:br w:type="textWrapping"/>
      </w:r>
      <w:r>
        <w:rPr>
          <w:rFonts w:ascii="Consolas" w:hAnsi="Consolas"/>
          <w:color w:val="000000"/>
          <w:sz w:val="16"/>
        </w:rPr>
        <w:t>.\ipfs.exe init</w:t>
      </w:r>
      <w:r>
        <w:rPr>
          <w:rFonts w:ascii="Consolas" w:hAnsi="Consolas"/>
          <w:color w:val="000000"/>
          <w:sz w:val="16"/>
        </w:rPr>
        <w:br w:type="textWrapping"/>
      </w:r>
      <w:r>
        <w:rPr>
          <w:rFonts w:ascii="Consolas" w:hAnsi="Consolas"/>
          <w:color w:val="000000"/>
          <w:sz w:val="16"/>
        </w:rPr>
        <w:t>.\ipfs.exe daemon</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In a second PowerShell window</w:t>
      </w:r>
      <w:r>
        <w:rPr>
          <w:rFonts w:ascii="Consolas" w:hAnsi="Consolas"/>
          <w:color w:val="000000"/>
          <w:sz w:val="16"/>
        </w:rPr>
        <w:br w:type="textWrapping"/>
      </w:r>
      <w:r>
        <w:rPr>
          <w:rFonts w:ascii="Consolas" w:hAnsi="Consolas"/>
          <w:color w:val="000000"/>
          <w:sz w:val="16"/>
        </w:rPr>
        <w:t>.\ipfs.exe id</w:t>
      </w:r>
      <w:r>
        <w:rPr>
          <w:rFonts w:ascii="Consolas" w:hAnsi="Consolas"/>
          <w:color w:val="000000"/>
          <w:sz w:val="16"/>
        </w:rPr>
        <w:br w:type="textWrapping"/>
      </w:r>
      <w:r>
        <w:rPr>
          <w:rFonts w:ascii="Consolas" w:hAnsi="Consolas"/>
          <w:color w:val="000000"/>
          <w:sz w:val="16"/>
        </w:rPr>
        <w:t>.\ipfs.exe swarm peers</w:t>
      </w:r>
      <w:r>
        <w:rPr>
          <w:rFonts w:ascii="Consolas" w:hAnsi="Consolas"/>
          <w:color w:val="000000"/>
          <w:sz w:val="16"/>
        </w:rPr>
        <w:br w:type="textWrapping"/>
      </w:r>
      <w:r>
        <w:rPr>
          <w:rFonts w:ascii="Consolas" w:hAnsi="Consolas"/>
          <w:color w:val="000000"/>
          <w:sz w:val="16"/>
        </w:rPr>
        <w:t>.\ipfs.exe add C:\BlockchainLab\hello.txt</w:t>
      </w:r>
      <w:r>
        <w:rPr>
          <w:rFonts w:ascii="Consolas" w:hAnsi="Consolas"/>
          <w:color w:val="000000"/>
          <w:sz w:val="16"/>
        </w:rPr>
        <w:br w:type="textWrapping"/>
      </w:r>
      <w:r>
        <w:rPr>
          <w:rFonts w:ascii="Consolas" w:hAnsi="Consolas"/>
          <w:color w:val="000000"/>
          <w:sz w:val="16"/>
        </w:rPr>
        <w:t>.\ipfs.exe cat YOUR_CID</w:t>
      </w:r>
      <w:r>
        <w:rPr>
          <w:rFonts w:ascii="Consolas" w:hAnsi="Consolas"/>
          <w:color w:val="000000"/>
          <w:sz w:val="16"/>
        </w:rPr>
        <w:br w:type="textWrapping"/>
      </w:r>
      <w:r>
        <w:rPr>
          <w:rFonts w:ascii="Consolas" w:hAnsi="Consolas"/>
          <w:color w:val="000000"/>
          <w:sz w:val="16"/>
        </w:rPr>
        <w:t>.\ipfs.exe add -r C:\BlockchainLab\sample-folder</w:t>
      </w:r>
    </w:p>
    <w:p w14:paraId="2805F1E4">
      <w:pPr>
        <w:pStyle w:val="3"/>
      </w:pPr>
      <w:r>
        <w:t>Expected Output / Observation</w:t>
      </w:r>
    </w:p>
    <w:p w14:paraId="4674B0C4">
      <w:r>
        <w:t>Record the version, peer ID, peer list, actual CID and retrieved file contents. Peer lists can be empty initially depending on connectivity.</w:t>
      </w:r>
    </w:p>
    <w:p w14:paraId="2A85AD45">
      <w:r>
        <w:t>Attach your own screenshot(s) here: ______________________________________________</w:t>
      </w:r>
    </w:p>
    <w:p w14:paraId="1027D119">
      <w:pPr>
        <w:pStyle w:val="3"/>
      </w:pPr>
      <w:r>
        <w:t>Result</w:t>
      </w:r>
    </w:p>
    <w:p w14:paraId="2DA0DCF1">
      <w:r>
        <w:t>An IPFS node was initialized, peers were inspected, files/directories were added, and Swarm was studied.</w:t>
      </w:r>
    </w:p>
    <w:p w14:paraId="7BFE1866">
      <w:pPr>
        <w:pStyle w:val="3"/>
      </w:pPr>
      <w:r>
        <w:t>Conclusion</w:t>
      </w:r>
    </w:p>
    <w:p w14:paraId="4E1CC20F">
      <w:r>
        <w:t>IPFS and Swarm support decentralized content storage/distribution. Content addressing does not guarantee privacy or permanent availability. Keep the local IPFS API on port 5001 private.</w:t>
      </w:r>
    </w:p>
    <w:p w14:paraId="033F3C8E">
      <w:r>
        <w:t>Date: ____________________     Faculty Signature: ____________________</w:t>
      </w:r>
    </w:p>
    <w:p w14:paraId="395370ED">
      <w:r>
        <w:br w:type="page"/>
      </w:r>
    </w:p>
    <w:p w14:paraId="1295871D">
      <w:pPr>
        <w:pStyle w:val="2"/>
      </w:pPr>
      <w:r>
        <w:t>Practical 10: Build a Private Ethereum Network and Deploy a Smart Contract</w:t>
      </w:r>
    </w:p>
    <w:p w14:paraId="0859B24B">
      <w:pPr>
        <w:pStyle w:val="3"/>
      </w:pPr>
      <w:r>
        <w:t>Aim</w:t>
      </w:r>
    </w:p>
    <w:p w14:paraId="39E776AA">
      <w:r>
        <w:t>To study private Ethereum networks, deploy a contract and test basic security controls.</w:t>
      </w:r>
    </w:p>
    <w:p w14:paraId="28A7B8CC">
      <w:pPr>
        <w:pStyle w:val="3"/>
      </w:pPr>
      <w:r>
        <w:t>Software / Hardware Requirements</w:t>
      </w:r>
    </w:p>
    <w:p w14:paraId="44BD6A2F">
      <w:r>
        <w:t>Remix IDE for local contract testing; for a separate private chain, use Geth and a version-compatible local consensus configuration.</w:t>
      </w:r>
    </w:p>
    <w:p w14:paraId="5F7B9FF8">
      <w:pPr>
        <w:pStyle w:val="3"/>
      </w:pPr>
      <w:r>
        <w:t>Theory</w:t>
      </w:r>
    </w:p>
    <w:p w14:paraId="4CF9E9D7">
      <w:r>
        <w:t>A private Ethereum network is a controlled blockchain environment for development or organizational use. A local Remix VM is useful for contract testing but is not the same as a separately configured private network. Modern Ethereum proof-of-stake networks require execution and consensus components; older mining-only tutorials may be obsolete.</w:t>
      </w:r>
    </w:p>
    <w:p w14:paraId="0B2DE789">
      <w:pPr>
        <w:pStyle w:val="3"/>
      </w:pPr>
      <w:r>
        <w:t>Procedure</w:t>
      </w:r>
    </w:p>
    <w:p w14:paraId="2A71FE7E">
      <w:pPr>
        <w:pStyle w:val="29"/>
      </w:pPr>
      <w:r>
        <w:t>Open Remix and create PrivateNetworkDemo.sol.</w:t>
      </w:r>
    </w:p>
    <w:p w14:paraId="6A5CA778">
      <w:pPr>
        <w:pStyle w:val="29"/>
      </w:pPr>
      <w:r>
        <w:t>Paste the code below, compile with Solidity 0.8.x and deploy using the local JavaScript VM.</w:t>
      </w:r>
    </w:p>
    <w:p w14:paraId="18942EBE">
      <w:pPr>
        <w:pStyle w:val="29"/>
      </w:pPr>
      <w:r>
        <w:t>Read owner and message. Call updateMessage from the deploying account.</w:t>
      </w:r>
    </w:p>
    <w:p w14:paraId="353F22E2">
      <w:pPr>
        <w:pStyle w:val="29"/>
      </w:pPr>
      <w:r>
        <w:t>Switch to another available account and try updateMessage; it should revert with Not authorized.</w:t>
      </w:r>
    </w:p>
    <w:p w14:paraId="5851F226">
      <w:pPr>
        <w:pStyle w:val="29"/>
      </w:pPr>
      <w:r>
        <w:t>For an actual separate private chain, consult https://geth.ethereum.org/docs and follow one complete, version-matched local-network tutorial.</w:t>
      </w:r>
    </w:p>
    <w:p w14:paraId="72F4C9C1">
      <w:pPr>
        <w:pStyle w:val="29"/>
      </w:pPr>
      <w:r>
        <w:t>Record the exact environment used and do not describe a Remix VM as a separate private network.</w:t>
      </w:r>
    </w:p>
    <w:p w14:paraId="41DCAD9D">
      <w:pPr>
        <w:pStyle w:val="3"/>
      </w:pPr>
      <w:r>
        <w:t>Program / Commands / Model</w:t>
      </w:r>
    </w:p>
    <w:p w14:paraId="4DF38077">
      <w:pPr>
        <w:shd w:val="clear" w:fill="F2F2F2"/>
        <w:spacing w:before="60" w:after="120"/>
        <w:ind w:left="216" w:right="216"/>
      </w:pPr>
      <w:r>
        <w:rPr>
          <w:rFonts w:ascii="Consolas" w:hAnsi="Consolas"/>
          <w:color w:val="000000"/>
          <w:sz w:val="16"/>
        </w:rPr>
        <w:t>// SPDX-License-Identifier: MIT</w:t>
      </w:r>
      <w:r>
        <w:rPr>
          <w:rFonts w:ascii="Consolas" w:hAnsi="Consolas"/>
          <w:color w:val="000000"/>
          <w:sz w:val="16"/>
        </w:rPr>
        <w:br w:type="textWrapping"/>
      </w:r>
      <w:r>
        <w:rPr>
          <w:rFonts w:ascii="Consolas" w:hAnsi="Consolas"/>
          <w:color w:val="000000"/>
          <w:sz w:val="16"/>
        </w:rPr>
        <w:t>pragma solidity ^0.8.20;</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contract PrivateNetworkDemo {</w:t>
      </w:r>
      <w:r>
        <w:rPr>
          <w:rFonts w:ascii="Consolas" w:hAnsi="Consolas"/>
          <w:color w:val="000000"/>
          <w:sz w:val="16"/>
        </w:rPr>
        <w:br w:type="textWrapping"/>
      </w:r>
      <w:r>
        <w:rPr>
          <w:rFonts w:ascii="Consolas" w:hAnsi="Consolas"/>
          <w:color w:val="000000"/>
          <w:sz w:val="16"/>
        </w:rPr>
        <w:t xml:space="preserve">    address public owner;</w:t>
      </w:r>
      <w:r>
        <w:rPr>
          <w:rFonts w:ascii="Consolas" w:hAnsi="Consolas"/>
          <w:color w:val="000000"/>
          <w:sz w:val="16"/>
        </w:rPr>
        <w:br w:type="textWrapping"/>
      </w:r>
      <w:r>
        <w:rPr>
          <w:rFonts w:ascii="Consolas" w:hAnsi="Consolas"/>
          <w:color w:val="000000"/>
          <w:sz w:val="16"/>
        </w:rPr>
        <w:t xml:space="preserve">    string public message;</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constructor() {</w:t>
      </w:r>
      <w:r>
        <w:rPr>
          <w:rFonts w:ascii="Consolas" w:hAnsi="Consolas"/>
          <w:color w:val="000000"/>
          <w:sz w:val="16"/>
        </w:rPr>
        <w:br w:type="textWrapping"/>
      </w:r>
      <w:r>
        <w:rPr>
          <w:rFonts w:ascii="Consolas" w:hAnsi="Consolas"/>
          <w:color w:val="000000"/>
          <w:sz w:val="16"/>
        </w:rPr>
        <w:t xml:space="preserve">        owner = msg.sender;</w:t>
      </w:r>
      <w:r>
        <w:rPr>
          <w:rFonts w:ascii="Consolas" w:hAnsi="Consolas"/>
          <w:color w:val="000000"/>
          <w:sz w:val="16"/>
        </w:rPr>
        <w:br w:type="textWrapping"/>
      </w:r>
      <w:r>
        <w:rPr>
          <w:rFonts w:ascii="Consolas" w:hAnsi="Consolas"/>
          <w:color w:val="000000"/>
          <w:sz w:val="16"/>
        </w:rPr>
        <w:t xml:space="preserve">        message = "Private blockchain started";</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modifier onlyOwner() {</w:t>
      </w:r>
      <w:r>
        <w:rPr>
          <w:rFonts w:ascii="Consolas" w:hAnsi="Consolas"/>
          <w:color w:val="000000"/>
          <w:sz w:val="16"/>
        </w:rPr>
        <w:br w:type="textWrapping"/>
      </w:r>
      <w:r>
        <w:rPr>
          <w:rFonts w:ascii="Consolas" w:hAnsi="Consolas"/>
          <w:color w:val="000000"/>
          <w:sz w:val="16"/>
        </w:rPr>
        <w:t xml:space="preserve">        require(msg.sender == owner, "Not authorized");</w:t>
      </w:r>
      <w:r>
        <w:rPr>
          <w:rFonts w:ascii="Consolas" w:hAnsi="Consolas"/>
          <w:color w:val="000000"/>
          <w:sz w:val="16"/>
        </w:rPr>
        <w:br w:type="textWrapping"/>
      </w:r>
      <w:r>
        <w:rPr>
          <w:rFonts w:ascii="Consolas" w:hAnsi="Consolas"/>
          <w:color w:val="000000"/>
          <w:sz w:val="16"/>
        </w:rPr>
        <w:t xml:space="preserve">        _;</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updateMessage(string memory newMessage)</w:t>
      </w:r>
      <w:r>
        <w:rPr>
          <w:rFonts w:ascii="Consolas" w:hAnsi="Consolas"/>
          <w:color w:val="000000"/>
          <w:sz w:val="16"/>
        </w:rPr>
        <w:br w:type="textWrapping"/>
      </w:r>
      <w:r>
        <w:rPr>
          <w:rFonts w:ascii="Consolas" w:hAnsi="Consolas"/>
          <w:color w:val="000000"/>
          <w:sz w:val="16"/>
        </w:rPr>
        <w:t xml:space="preserve">        public onlyOwner</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 xml:space="preserve">        message = newMessage;</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w:t>
      </w:r>
    </w:p>
    <w:p w14:paraId="2BA3463F">
      <w:pPr>
        <w:pStyle w:val="3"/>
      </w:pPr>
      <w:r>
        <w:t>Expected Output / Observation</w:t>
      </w:r>
    </w:p>
    <w:p w14:paraId="7E4BBEB3">
      <w:r>
        <w:t>In Remix VM, the deployment account can update the message. A different account should be rejected. For a separate Geth network, attach your actual initialization, node-start and deployment outputs.</w:t>
      </w:r>
    </w:p>
    <w:p w14:paraId="3E4E641A">
      <w:r>
        <w:t>Attach your own screenshot(s) here: ______________________________________________</w:t>
      </w:r>
    </w:p>
    <w:p w14:paraId="0307BD5F">
      <w:pPr>
        <w:pStyle w:val="3"/>
      </w:pPr>
      <w:r>
        <w:t>Result</w:t>
      </w:r>
    </w:p>
    <w:p w14:paraId="3C4260F9">
      <w:r>
        <w:t>A contract was deployed in a local environment and its owner-only access control was tested; private-network architecture was studied.</w:t>
      </w:r>
    </w:p>
    <w:p w14:paraId="6899969A">
      <w:pPr>
        <w:pStyle w:val="3"/>
      </w:pPr>
      <w:r>
        <w:t>Conclusion</w:t>
      </w:r>
    </w:p>
    <w:p w14:paraId="6A01D126">
      <w:r>
        <w:t>Private blockchain environments support controlled testing. RPC endpoints, private keys and contract permissions must be secured.</w:t>
      </w:r>
    </w:p>
    <w:p w14:paraId="12F2AC24">
      <w:r>
        <w:t>Date: ____________________     Faculty Signature: ____________________</w:t>
      </w:r>
    </w:p>
    <w:p w14:paraId="2C88CC66">
      <w:r>
        <w:br w:type="page"/>
      </w:r>
    </w:p>
    <w:p w14:paraId="4C0B30AA">
      <w:pPr>
        <w:pStyle w:val="2"/>
      </w:pPr>
      <w:r>
        <w:t>Practical 11: Study and Apply Real-Life Applications of Blockchain</w:t>
      </w:r>
    </w:p>
    <w:p w14:paraId="480A81BD">
      <w:pPr>
        <w:pStyle w:val="3"/>
      </w:pPr>
      <w:r>
        <w:t>Aim</w:t>
      </w:r>
    </w:p>
    <w:p w14:paraId="6886CD16">
      <w:r>
        <w:t>To study real-world blockchain applications and analyze benefits and limitations.</w:t>
      </w:r>
    </w:p>
    <w:p w14:paraId="039863E7">
      <w:pPr>
        <w:pStyle w:val="3"/>
      </w:pPr>
      <w:r>
        <w:t>Software / Hardware Requirements</w:t>
      </w:r>
    </w:p>
    <w:p w14:paraId="1696ADA9">
      <w:r>
        <w:t>Web browser, word processor and references from reliable sources.</w:t>
      </w:r>
    </w:p>
    <w:p w14:paraId="4B06D43A">
      <w:pPr>
        <w:pStyle w:val="3"/>
      </w:pPr>
      <w:r>
        <w:t>Theory</w:t>
      </w:r>
    </w:p>
    <w:p w14:paraId="3F945A33">
      <w:r>
        <w:t>Blockchain is a distributed ledger that maintains a shared transaction history. It is useful when several parties need a common auditable record. It is not always more efficient than a conventional database.</w:t>
      </w:r>
    </w:p>
    <w:p w14:paraId="28744BAB">
      <w:pPr>
        <w:pStyle w:val="3"/>
      </w:pPr>
      <w:r>
        <w:t>Procedure</w:t>
      </w:r>
    </w:p>
    <w:p w14:paraId="3EE8536E">
      <w:pPr>
        <w:pStyle w:val="29"/>
      </w:pPr>
      <w:r>
        <w:t>Choose one use case; supply-chain tracking is used here.</w:t>
      </w:r>
    </w:p>
    <w:p w14:paraId="39EDB9F2">
      <w:pPr>
        <w:pStyle w:val="29"/>
      </w:pPr>
      <w:r>
        <w:t>Write the problem statement: separate records across manufacturers, distributors and retailers can be difficult to reconcile.</w:t>
      </w:r>
    </w:p>
    <w:p w14:paraId="36E6EFCA">
      <w:pPr>
        <w:pStyle w:val="29"/>
      </w:pPr>
      <w:r>
        <w:t>Identify participants, events and the data each participant may record.</w:t>
      </w:r>
    </w:p>
    <w:p w14:paraId="6EA40295">
      <w:pPr>
        <w:pStyle w:val="29"/>
      </w:pPr>
      <w:r>
        <w:t>Design the flow: manufacturer registers product; distributor records receipt and transfer; retailer confirms delivery.</w:t>
      </w:r>
    </w:p>
    <w:p w14:paraId="09F81B3D">
      <w:pPr>
        <w:pStyle w:val="29"/>
      </w:pPr>
      <w:r>
        <w:t>Explain the benefits: shared history, auditability and improved coordination.</w:t>
      </w:r>
    </w:p>
    <w:p w14:paraId="6B1F9B6A">
      <w:pPr>
        <w:pStyle w:val="29"/>
      </w:pPr>
      <w:r>
        <w:t>Explain limitations: costs, privacy, incorrect source data and the fact that blockchain cannot itself prove a physical product is genuine.</w:t>
      </w:r>
    </w:p>
    <w:p w14:paraId="40B252B3">
      <w:pPr>
        <w:pStyle w:val="29"/>
      </w:pPr>
      <w:r>
        <w:t>Draw a workflow diagram and include it in the journal.</w:t>
      </w:r>
    </w:p>
    <w:p w14:paraId="51915353">
      <w:pPr>
        <w:pStyle w:val="3"/>
      </w:pPr>
      <w:r>
        <w:t>Program / Commands / Model</w:t>
      </w:r>
    </w:p>
    <w:p w14:paraId="47C4C103">
      <w:pPr>
        <w:shd w:val="clear" w:fill="F2F2F2"/>
        <w:spacing w:before="60" w:after="120"/>
        <w:ind w:left="216" w:right="216"/>
      </w:pPr>
      <w:r>
        <w:rPr>
          <w:rFonts w:ascii="Consolas" w:hAnsi="Consolas"/>
          <w:color w:val="000000"/>
          <w:sz w:val="16"/>
        </w:rPr>
        <w:t>Example supply-chain workflow:</w:t>
      </w:r>
      <w:r>
        <w:rPr>
          <w:rFonts w:ascii="Consolas" w:hAnsi="Consolas"/>
          <w:color w:val="000000"/>
          <w:sz w:val="16"/>
        </w:rPr>
        <w:br w:type="textWrapping"/>
      </w:r>
      <w:r>
        <w:rPr>
          <w:rFonts w:ascii="Consolas" w:hAnsi="Consolas"/>
          <w:color w:val="000000"/>
          <w:sz w:val="16"/>
        </w:rPr>
        <w:t>Manufacturer -&gt; Register product and batch</w:t>
      </w:r>
      <w:r>
        <w:rPr>
          <w:rFonts w:ascii="Consolas" w:hAnsi="Consolas"/>
          <w:color w:val="000000"/>
          <w:sz w:val="16"/>
        </w:rPr>
        <w:br w:type="textWrapping"/>
      </w:r>
      <w:r>
        <w:rPr>
          <w:rFonts w:ascii="Consolas" w:hAnsi="Consolas"/>
          <w:color w:val="000000"/>
          <w:sz w:val="16"/>
        </w:rPr>
        <w:t>Distributor  -&gt; Record receipt and transfer</w:t>
      </w:r>
      <w:r>
        <w:rPr>
          <w:rFonts w:ascii="Consolas" w:hAnsi="Consolas"/>
          <w:color w:val="000000"/>
          <w:sz w:val="16"/>
        </w:rPr>
        <w:br w:type="textWrapping"/>
      </w:r>
      <w:r>
        <w:rPr>
          <w:rFonts w:ascii="Consolas" w:hAnsi="Consolas"/>
          <w:color w:val="000000"/>
          <w:sz w:val="16"/>
        </w:rPr>
        <w:t>Warehouse    -&gt; Record storage event</w:t>
      </w:r>
      <w:r>
        <w:rPr>
          <w:rFonts w:ascii="Consolas" w:hAnsi="Consolas"/>
          <w:color w:val="000000"/>
          <w:sz w:val="16"/>
        </w:rPr>
        <w:br w:type="textWrapping"/>
      </w:r>
      <w:r>
        <w:rPr>
          <w:rFonts w:ascii="Consolas" w:hAnsi="Consolas"/>
          <w:color w:val="000000"/>
          <w:sz w:val="16"/>
        </w:rPr>
        <w:t>Retailer     -&gt; Confirm delivery</w:t>
      </w:r>
      <w:r>
        <w:rPr>
          <w:rFonts w:ascii="Consolas" w:hAnsi="Consolas"/>
          <w:color w:val="000000"/>
          <w:sz w:val="16"/>
        </w:rPr>
        <w:br w:type="textWrapping"/>
      </w:r>
      <w:r>
        <w:rPr>
          <w:rFonts w:ascii="Consolas" w:hAnsi="Consolas"/>
          <w:color w:val="000000"/>
          <w:sz w:val="16"/>
        </w:rPr>
        <w:t>Authorized participants -&gt; Inspect recorded history</w:t>
      </w:r>
    </w:p>
    <w:p w14:paraId="4B68A26A">
      <w:pPr>
        <w:pStyle w:val="3"/>
      </w:pPr>
      <w:r>
        <w:t>Expected Output / Observation</w:t>
      </w:r>
    </w:p>
    <w:p w14:paraId="4CAA9555">
      <w:r>
        <w:t>Attach a workflow diagram and a one-page analysis of the chosen application, including benefits and limitations.</w:t>
      </w:r>
    </w:p>
    <w:p w14:paraId="7DD6B7D9">
      <w:r>
        <w:t>Attach your own screenshot(s) here: ______________________________________________</w:t>
      </w:r>
    </w:p>
    <w:p w14:paraId="1D97E76A">
      <w:pPr>
        <w:pStyle w:val="3"/>
      </w:pPr>
      <w:r>
        <w:t>Result</w:t>
      </w:r>
    </w:p>
    <w:p w14:paraId="5CF6DEA8">
      <w:r>
        <w:t>A real-life blockchain use case was analyzed.</w:t>
      </w:r>
    </w:p>
    <w:p w14:paraId="6DCF7ABD">
      <w:pPr>
        <w:pStyle w:val="3"/>
      </w:pPr>
      <w:r>
        <w:t>Conclusion</w:t>
      </w:r>
    </w:p>
    <w:p w14:paraId="480911CB">
      <w:r>
        <w:t>Blockchain can improve shared recordkeeping when multiple parties need an auditable history, but system design and trustworthy data entry remain essential.</w:t>
      </w:r>
    </w:p>
    <w:p w14:paraId="02314A57">
      <w:r>
        <w:t>Date: ____________________     Faculty Signature: ____________________</w:t>
      </w:r>
    </w:p>
    <w:p w14:paraId="5F5D91CA">
      <w:r>
        <w:br w:type="page"/>
      </w:r>
    </w:p>
    <w:p w14:paraId="2CE8F4E6">
      <w:pPr>
        <w:pStyle w:val="2"/>
      </w:pPr>
      <w:r>
        <w:t>Practical 12: Blockchain Case Study / Mini Project — Certificate Verification System</w:t>
      </w:r>
    </w:p>
    <w:p w14:paraId="0D168610">
      <w:pPr>
        <w:pStyle w:val="3"/>
      </w:pPr>
      <w:r>
        <w:t>Aim</w:t>
      </w:r>
    </w:p>
    <w:p w14:paraId="4CF32C5C">
      <w:r>
        <w:t>To design and implement a certificate registration and verification smart contract.</w:t>
      </w:r>
    </w:p>
    <w:p w14:paraId="39E4237A">
      <w:pPr>
        <w:pStyle w:val="3"/>
      </w:pPr>
      <w:r>
        <w:t>Software / Hardware Requirements</w:t>
      </w:r>
    </w:p>
    <w:p w14:paraId="5849E0F3">
      <w:r>
        <w:t>Remix IDE, Solidity 0.8.x compiler, browser; optional HTML/CSS/JavaScript and Ethers.js for a frontend.</w:t>
      </w:r>
    </w:p>
    <w:p w14:paraId="4159CE56">
      <w:pPr>
        <w:pStyle w:val="3"/>
      </w:pPr>
      <w:r>
        <w:t>Theory</w:t>
      </w:r>
    </w:p>
    <w:p w14:paraId="6BAB4888">
      <w:r>
        <w:t>The system registers a unique certificate ID and a cryptographic hash in a smart contract. A verifier submits the ID and hash; the contract returns true only if the record exists, matches and is not revoked. A hash alone does not prove that the original issuer was legitimate.</w:t>
      </w:r>
    </w:p>
    <w:p w14:paraId="001A0B19">
      <w:pPr>
        <w:pStyle w:val="3"/>
      </w:pPr>
      <w:r>
        <w:t>Procedure</w:t>
      </w:r>
    </w:p>
    <w:p w14:paraId="704A5BFC">
      <w:pPr>
        <w:pStyle w:val="29"/>
      </w:pPr>
      <w:r>
        <w:t>Create CertificateVerification.sol in Remix and paste the code.</w:t>
      </w:r>
    </w:p>
    <w:p w14:paraId="76506503">
      <w:pPr>
        <w:pStyle w:val="29"/>
      </w:pPr>
      <w:r>
        <w:t>Compile and deploy it using the local JavaScript VM.</w:t>
      </w:r>
    </w:p>
    <w:p w14:paraId="08E5DD69">
      <w:pPr>
        <w:pStyle w:val="29"/>
      </w:pPr>
      <w:r>
        <w:t>Use the deploying account as the authorized issuer.</w:t>
      </w:r>
    </w:p>
    <w:p w14:paraId="4CE0057F">
      <w:pPr>
        <w:pStyle w:val="29"/>
      </w:pPr>
      <w:r>
        <w:t>Choose a sample certificate ID such as ADIT-2026-001.</w:t>
      </w:r>
    </w:p>
    <w:p w14:paraId="24B4EA55">
      <w:pPr>
        <w:pStyle w:val="29"/>
      </w:pPr>
      <w:r>
        <w:t>Supply a bytes32 test hash: 0x followed by 64 hexadecimal characters.</w:t>
      </w:r>
    </w:p>
    <w:p w14:paraId="61592B68">
      <w:pPr>
        <w:pStyle w:val="29"/>
      </w:pPr>
      <w:r>
        <w:t>Call issueCertificate with the ID and hash.</w:t>
      </w:r>
    </w:p>
    <w:p w14:paraId="00CE0001">
      <w:pPr>
        <w:pStyle w:val="29"/>
      </w:pPr>
      <w:r>
        <w:t>Call verifyCertificate using the same ID and hash; expect true.</w:t>
      </w:r>
    </w:p>
    <w:p w14:paraId="534DAC03">
      <w:pPr>
        <w:pStyle w:val="29"/>
      </w:pPr>
      <w:r>
        <w:t>Call verifyCertificate with a different hash; expect false.</w:t>
      </w:r>
    </w:p>
    <w:p w14:paraId="0A11F077">
      <w:pPr>
        <w:pStyle w:val="29"/>
      </w:pPr>
      <w:r>
        <w:t>Call revokeCertificate, then verify again; expect false.</w:t>
      </w:r>
    </w:p>
    <w:p w14:paraId="3465C438">
      <w:pPr>
        <w:pStyle w:val="29"/>
      </w:pPr>
      <w:r>
        <w:t>Try issuing from another account and confirm the owner check rejects it.</w:t>
      </w:r>
    </w:p>
    <w:p w14:paraId="0008BED2">
      <w:pPr>
        <w:pStyle w:val="29"/>
      </w:pPr>
      <w:r>
        <w:t>Capture screenshots of deployment, successful verification, failed verification and revocation.</w:t>
      </w:r>
    </w:p>
    <w:p w14:paraId="58F98AC6">
      <w:pPr>
        <w:pStyle w:val="3"/>
      </w:pPr>
      <w:r>
        <w:t>Program / Commands / Model</w:t>
      </w:r>
    </w:p>
    <w:p w14:paraId="1D640931">
      <w:pPr>
        <w:shd w:val="clear" w:fill="F2F2F2"/>
        <w:spacing w:before="60" w:after="120"/>
        <w:ind w:left="216" w:right="216"/>
      </w:pPr>
      <w:r>
        <w:rPr>
          <w:rFonts w:ascii="Consolas" w:hAnsi="Consolas"/>
          <w:color w:val="000000"/>
          <w:sz w:val="16"/>
        </w:rPr>
        <w:t>// SPDX-License-Identifier: MIT</w:t>
      </w:r>
      <w:r>
        <w:rPr>
          <w:rFonts w:ascii="Consolas" w:hAnsi="Consolas"/>
          <w:color w:val="000000"/>
          <w:sz w:val="16"/>
        </w:rPr>
        <w:br w:type="textWrapping"/>
      </w:r>
      <w:r>
        <w:rPr>
          <w:rFonts w:ascii="Consolas" w:hAnsi="Consolas"/>
          <w:color w:val="000000"/>
          <w:sz w:val="16"/>
        </w:rPr>
        <w:t>pragma solidity ^0.8.20;</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contract CertificateVerification {</w:t>
      </w:r>
      <w:r>
        <w:rPr>
          <w:rFonts w:ascii="Consolas" w:hAnsi="Consolas"/>
          <w:color w:val="000000"/>
          <w:sz w:val="16"/>
        </w:rPr>
        <w:br w:type="textWrapping"/>
      </w:r>
      <w:r>
        <w:rPr>
          <w:rFonts w:ascii="Consolas" w:hAnsi="Consolas"/>
          <w:color w:val="000000"/>
          <w:sz w:val="16"/>
        </w:rPr>
        <w:t xml:space="preserve">    address public owner;</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struct Certificate {</w:t>
      </w:r>
      <w:r>
        <w:rPr>
          <w:rFonts w:ascii="Consolas" w:hAnsi="Consolas"/>
          <w:color w:val="000000"/>
          <w:sz w:val="16"/>
        </w:rPr>
        <w:br w:type="textWrapping"/>
      </w:r>
      <w:r>
        <w:rPr>
          <w:rFonts w:ascii="Consolas" w:hAnsi="Consolas"/>
          <w:color w:val="000000"/>
          <w:sz w:val="16"/>
        </w:rPr>
        <w:t xml:space="preserve">        bytes32 certificateHash;</w:t>
      </w:r>
      <w:r>
        <w:rPr>
          <w:rFonts w:ascii="Consolas" w:hAnsi="Consolas"/>
          <w:color w:val="000000"/>
          <w:sz w:val="16"/>
        </w:rPr>
        <w:br w:type="textWrapping"/>
      </w:r>
      <w:r>
        <w:rPr>
          <w:rFonts w:ascii="Consolas" w:hAnsi="Consolas"/>
          <w:color w:val="000000"/>
          <w:sz w:val="16"/>
        </w:rPr>
        <w:t xml:space="preserve">        bool exists;</w:t>
      </w:r>
      <w:r>
        <w:rPr>
          <w:rFonts w:ascii="Consolas" w:hAnsi="Consolas"/>
          <w:color w:val="000000"/>
          <w:sz w:val="16"/>
        </w:rPr>
        <w:br w:type="textWrapping"/>
      </w:r>
      <w:r>
        <w:rPr>
          <w:rFonts w:ascii="Consolas" w:hAnsi="Consolas"/>
          <w:color w:val="000000"/>
          <w:sz w:val="16"/>
        </w:rPr>
        <w:t xml:space="preserve">        bool revoked;</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mapping(string =&gt; Certificate) private certificates;</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event CertificateIssued(string certificateId, bytes32 certificateHash);</w:t>
      </w:r>
      <w:r>
        <w:rPr>
          <w:rFonts w:ascii="Consolas" w:hAnsi="Consolas"/>
          <w:color w:val="000000"/>
          <w:sz w:val="16"/>
        </w:rPr>
        <w:br w:type="textWrapping"/>
      </w:r>
      <w:r>
        <w:rPr>
          <w:rFonts w:ascii="Consolas" w:hAnsi="Consolas"/>
          <w:color w:val="000000"/>
          <w:sz w:val="16"/>
        </w:rPr>
        <w:t xml:space="preserve">    event CertificateRevoked(string certificateId);</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constructor() {</w:t>
      </w:r>
      <w:r>
        <w:rPr>
          <w:rFonts w:ascii="Consolas" w:hAnsi="Consolas"/>
          <w:color w:val="000000"/>
          <w:sz w:val="16"/>
        </w:rPr>
        <w:br w:type="textWrapping"/>
      </w:r>
      <w:r>
        <w:rPr>
          <w:rFonts w:ascii="Consolas" w:hAnsi="Consolas"/>
          <w:color w:val="000000"/>
          <w:sz w:val="16"/>
        </w:rPr>
        <w:t xml:space="preserve">        owner = msg.sender;</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modifier onlyOwner() {</w:t>
      </w:r>
      <w:r>
        <w:rPr>
          <w:rFonts w:ascii="Consolas" w:hAnsi="Consolas"/>
          <w:color w:val="000000"/>
          <w:sz w:val="16"/>
        </w:rPr>
        <w:br w:type="textWrapping"/>
      </w:r>
      <w:r>
        <w:rPr>
          <w:rFonts w:ascii="Consolas" w:hAnsi="Consolas"/>
          <w:color w:val="000000"/>
          <w:sz w:val="16"/>
        </w:rPr>
        <w:t xml:space="preserve">        require(msg.sender == owner, "Not authorized");</w:t>
      </w:r>
      <w:r>
        <w:rPr>
          <w:rFonts w:ascii="Consolas" w:hAnsi="Consolas"/>
          <w:color w:val="000000"/>
          <w:sz w:val="16"/>
        </w:rPr>
        <w:br w:type="textWrapping"/>
      </w:r>
      <w:r>
        <w:rPr>
          <w:rFonts w:ascii="Consolas" w:hAnsi="Consolas"/>
          <w:color w:val="000000"/>
          <w:sz w:val="16"/>
        </w:rPr>
        <w:t xml:space="preserve">        _;</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issueCertificate(</w:t>
      </w:r>
      <w:r>
        <w:rPr>
          <w:rFonts w:ascii="Consolas" w:hAnsi="Consolas"/>
          <w:color w:val="000000"/>
          <w:sz w:val="16"/>
        </w:rPr>
        <w:br w:type="textWrapping"/>
      </w:r>
      <w:r>
        <w:rPr>
          <w:rFonts w:ascii="Consolas" w:hAnsi="Consolas"/>
          <w:color w:val="000000"/>
          <w:sz w:val="16"/>
        </w:rPr>
        <w:t xml:space="preserve">        string memory certificateId,</w:t>
      </w:r>
      <w:r>
        <w:rPr>
          <w:rFonts w:ascii="Consolas" w:hAnsi="Consolas"/>
          <w:color w:val="000000"/>
          <w:sz w:val="16"/>
        </w:rPr>
        <w:br w:type="textWrapping"/>
      </w:r>
      <w:r>
        <w:rPr>
          <w:rFonts w:ascii="Consolas" w:hAnsi="Consolas"/>
          <w:color w:val="000000"/>
          <w:sz w:val="16"/>
        </w:rPr>
        <w:t xml:space="preserve">        bytes32 certificateHash</w:t>
      </w:r>
      <w:r>
        <w:rPr>
          <w:rFonts w:ascii="Consolas" w:hAnsi="Consolas"/>
          <w:color w:val="000000"/>
          <w:sz w:val="16"/>
        </w:rPr>
        <w:br w:type="textWrapping"/>
      </w:r>
      <w:r>
        <w:rPr>
          <w:rFonts w:ascii="Consolas" w:hAnsi="Consolas"/>
          <w:color w:val="000000"/>
          <w:sz w:val="16"/>
        </w:rPr>
        <w:t xml:space="preserve">    ) public onlyOwner {</w:t>
      </w:r>
      <w:r>
        <w:rPr>
          <w:rFonts w:ascii="Consolas" w:hAnsi="Consolas"/>
          <w:color w:val="000000"/>
          <w:sz w:val="16"/>
        </w:rPr>
        <w:br w:type="textWrapping"/>
      </w:r>
      <w:r>
        <w:rPr>
          <w:rFonts w:ascii="Consolas" w:hAnsi="Consolas"/>
          <w:color w:val="000000"/>
          <w:sz w:val="16"/>
        </w:rPr>
        <w:t xml:space="preserve">        require(bytes(certificateId).length &gt; 0, "Empty ID");</w:t>
      </w:r>
      <w:r>
        <w:rPr>
          <w:rFonts w:ascii="Consolas" w:hAnsi="Consolas"/>
          <w:color w:val="000000"/>
          <w:sz w:val="16"/>
        </w:rPr>
        <w:br w:type="textWrapping"/>
      </w:r>
      <w:r>
        <w:rPr>
          <w:rFonts w:ascii="Consolas" w:hAnsi="Consolas"/>
          <w:color w:val="000000"/>
          <w:sz w:val="16"/>
        </w:rPr>
        <w:t xml:space="preserve">        require(certificateHash != bytes32(0), "Empty hash");</w:t>
      </w:r>
      <w:r>
        <w:rPr>
          <w:rFonts w:ascii="Consolas" w:hAnsi="Consolas"/>
          <w:color w:val="000000"/>
          <w:sz w:val="16"/>
        </w:rPr>
        <w:br w:type="textWrapping"/>
      </w:r>
      <w:r>
        <w:rPr>
          <w:rFonts w:ascii="Consolas" w:hAnsi="Consolas"/>
          <w:color w:val="000000"/>
          <w:sz w:val="16"/>
        </w:rPr>
        <w:t xml:space="preserve">        require(!certificates[certificateId].exists, "Already exists");</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certificates[certificateId] = Certificate(</w:t>
      </w:r>
      <w:r>
        <w:rPr>
          <w:rFonts w:ascii="Consolas" w:hAnsi="Consolas"/>
          <w:color w:val="000000"/>
          <w:sz w:val="16"/>
        </w:rPr>
        <w:br w:type="textWrapping"/>
      </w:r>
      <w:r>
        <w:rPr>
          <w:rFonts w:ascii="Consolas" w:hAnsi="Consolas"/>
          <w:color w:val="000000"/>
          <w:sz w:val="16"/>
        </w:rPr>
        <w:t xml:space="preserve">            certificateHash, true, false</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 xml:space="preserve">        emit CertificateIssued(certificateId, certificateHash);</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verifyCertificate(</w:t>
      </w:r>
      <w:r>
        <w:rPr>
          <w:rFonts w:ascii="Consolas" w:hAnsi="Consolas"/>
          <w:color w:val="000000"/>
          <w:sz w:val="16"/>
        </w:rPr>
        <w:br w:type="textWrapping"/>
      </w:r>
      <w:r>
        <w:rPr>
          <w:rFonts w:ascii="Consolas" w:hAnsi="Consolas"/>
          <w:color w:val="000000"/>
          <w:sz w:val="16"/>
        </w:rPr>
        <w:t xml:space="preserve">        string memory certificateId,</w:t>
      </w:r>
      <w:r>
        <w:rPr>
          <w:rFonts w:ascii="Consolas" w:hAnsi="Consolas"/>
          <w:color w:val="000000"/>
          <w:sz w:val="16"/>
        </w:rPr>
        <w:br w:type="textWrapping"/>
      </w:r>
      <w:r>
        <w:rPr>
          <w:rFonts w:ascii="Consolas" w:hAnsi="Consolas"/>
          <w:color w:val="000000"/>
          <w:sz w:val="16"/>
        </w:rPr>
        <w:t xml:space="preserve">        bytes32 submittedHash</w:t>
      </w:r>
      <w:r>
        <w:rPr>
          <w:rFonts w:ascii="Consolas" w:hAnsi="Consolas"/>
          <w:color w:val="000000"/>
          <w:sz w:val="16"/>
        </w:rPr>
        <w:br w:type="textWrapping"/>
      </w:r>
      <w:r>
        <w:rPr>
          <w:rFonts w:ascii="Consolas" w:hAnsi="Consolas"/>
          <w:color w:val="000000"/>
          <w:sz w:val="16"/>
        </w:rPr>
        <w:t xml:space="preserve">    ) public view returns (bool) {</w:t>
      </w:r>
      <w:r>
        <w:rPr>
          <w:rFonts w:ascii="Consolas" w:hAnsi="Consolas"/>
          <w:color w:val="000000"/>
          <w:sz w:val="16"/>
        </w:rPr>
        <w:br w:type="textWrapping"/>
      </w:r>
      <w:r>
        <w:rPr>
          <w:rFonts w:ascii="Consolas" w:hAnsi="Consolas"/>
          <w:color w:val="000000"/>
          <w:sz w:val="16"/>
        </w:rPr>
        <w:t xml:space="preserve">        Certificate memory c = certificates[certificateId];</w:t>
      </w:r>
      <w:r>
        <w:rPr>
          <w:rFonts w:ascii="Consolas" w:hAnsi="Consolas"/>
          <w:color w:val="000000"/>
          <w:sz w:val="16"/>
        </w:rPr>
        <w:br w:type="textWrapping"/>
      </w:r>
      <w:r>
        <w:rPr>
          <w:rFonts w:ascii="Consolas" w:hAnsi="Consolas"/>
          <w:color w:val="000000"/>
          <w:sz w:val="16"/>
        </w:rPr>
        <w:t xml:space="preserve">        return c.exists &amp;&amp; !c.revoked &amp;&amp;</w:t>
      </w:r>
      <w:r>
        <w:rPr>
          <w:rFonts w:ascii="Consolas" w:hAnsi="Consolas"/>
          <w:color w:val="000000"/>
          <w:sz w:val="16"/>
        </w:rPr>
        <w:br w:type="textWrapping"/>
      </w:r>
      <w:r>
        <w:rPr>
          <w:rFonts w:ascii="Consolas" w:hAnsi="Consolas"/>
          <w:color w:val="000000"/>
          <w:sz w:val="16"/>
        </w:rPr>
        <w:t xml:space="preserve">            c.certificateHash == submittedHash;</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br w:type="textWrapping"/>
      </w:r>
      <w:r>
        <w:rPr>
          <w:rFonts w:ascii="Consolas" w:hAnsi="Consolas"/>
          <w:color w:val="000000"/>
          <w:sz w:val="16"/>
        </w:rPr>
        <w:t xml:space="preserve">    function revokeCertificate(string memory certificateId)</w:t>
      </w:r>
      <w:r>
        <w:rPr>
          <w:rFonts w:ascii="Consolas" w:hAnsi="Consolas"/>
          <w:color w:val="000000"/>
          <w:sz w:val="16"/>
        </w:rPr>
        <w:br w:type="textWrapping"/>
      </w:r>
      <w:r>
        <w:rPr>
          <w:rFonts w:ascii="Consolas" w:hAnsi="Consolas"/>
          <w:color w:val="000000"/>
          <w:sz w:val="16"/>
        </w:rPr>
        <w:t xml:space="preserve">        public onlyOwner</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 xml:space="preserve">        require(certificates[certificateId].exists, "Not found");</w:t>
      </w:r>
      <w:r>
        <w:rPr>
          <w:rFonts w:ascii="Consolas" w:hAnsi="Consolas"/>
          <w:color w:val="000000"/>
          <w:sz w:val="16"/>
        </w:rPr>
        <w:br w:type="textWrapping"/>
      </w:r>
      <w:r>
        <w:rPr>
          <w:rFonts w:ascii="Consolas" w:hAnsi="Consolas"/>
          <w:color w:val="000000"/>
          <w:sz w:val="16"/>
        </w:rPr>
        <w:t xml:space="preserve">        require(!certificates[certificateId].revoked, "Already revoked");</w:t>
      </w:r>
      <w:r>
        <w:rPr>
          <w:rFonts w:ascii="Consolas" w:hAnsi="Consolas"/>
          <w:color w:val="000000"/>
          <w:sz w:val="16"/>
        </w:rPr>
        <w:br w:type="textWrapping"/>
      </w:r>
      <w:r>
        <w:rPr>
          <w:rFonts w:ascii="Consolas" w:hAnsi="Consolas"/>
          <w:color w:val="000000"/>
          <w:sz w:val="16"/>
        </w:rPr>
        <w:t xml:space="preserve">        certificates[certificateId].revoked = true;</w:t>
      </w:r>
      <w:r>
        <w:rPr>
          <w:rFonts w:ascii="Consolas" w:hAnsi="Consolas"/>
          <w:color w:val="000000"/>
          <w:sz w:val="16"/>
        </w:rPr>
        <w:br w:type="textWrapping"/>
      </w:r>
      <w:r>
        <w:rPr>
          <w:rFonts w:ascii="Consolas" w:hAnsi="Consolas"/>
          <w:color w:val="000000"/>
          <w:sz w:val="16"/>
        </w:rPr>
        <w:t xml:space="preserve">        emit CertificateRevoked(certificateId);</w:t>
      </w:r>
      <w:r>
        <w:rPr>
          <w:rFonts w:ascii="Consolas" w:hAnsi="Consolas"/>
          <w:color w:val="000000"/>
          <w:sz w:val="16"/>
        </w:rPr>
        <w:br w:type="textWrapping"/>
      </w:r>
      <w:r>
        <w:rPr>
          <w:rFonts w:ascii="Consolas" w:hAnsi="Consolas"/>
          <w:color w:val="000000"/>
          <w:sz w:val="16"/>
        </w:rPr>
        <w:t xml:space="preserve">    }</w:t>
      </w:r>
      <w:r>
        <w:rPr>
          <w:rFonts w:ascii="Consolas" w:hAnsi="Consolas"/>
          <w:color w:val="000000"/>
          <w:sz w:val="16"/>
        </w:rPr>
        <w:br w:type="textWrapping"/>
      </w:r>
      <w:r>
        <w:rPr>
          <w:rFonts w:ascii="Consolas" w:hAnsi="Consolas"/>
          <w:color w:val="000000"/>
          <w:sz w:val="16"/>
        </w:rPr>
        <w:t>}</w:t>
      </w:r>
    </w:p>
    <w:p w14:paraId="674F4C18">
      <w:pPr>
        <w:pStyle w:val="3"/>
      </w:pPr>
      <w:r>
        <w:t>Expected Output / Observation</w:t>
      </w:r>
    </w:p>
    <w:p w14:paraId="12E2B60A">
      <w:r>
        <w:t>Expected test results: correct ID/hash -&gt; true; different hash -&gt; false; duplicate ID -&gt; revert; revoked certificate -&gt; false; non-owner issuance -&gt; revert.</w:t>
      </w:r>
    </w:p>
    <w:p w14:paraId="3665B371">
      <w:r>
        <w:t>Attach your own screenshot(s) here: ______________________________________________</w:t>
      </w:r>
    </w:p>
    <w:p w14:paraId="42D84996">
      <w:pPr>
        <w:pStyle w:val="3"/>
      </w:pPr>
      <w:r>
        <w:t>Result</w:t>
      </w:r>
    </w:p>
    <w:p w14:paraId="40141B0E">
      <w:r>
        <w:t>A certificate registration and verification smart contract was implemented and tested in a local blockchain development environment.</w:t>
      </w:r>
    </w:p>
    <w:p w14:paraId="1A962AD9">
      <w:pPr>
        <w:pStyle w:val="3"/>
      </w:pPr>
      <w:r>
        <w:t>Conclusion</w:t>
      </w:r>
    </w:p>
    <w:p w14:paraId="13C58153">
      <w:r>
        <w:t>Smart contracts can automate certificate verification. Production systems also need trusted issuer onboarding, privacy safeguards and secure document handling.</w:t>
      </w:r>
    </w:p>
    <w:p w14:paraId="05E94B5E">
      <w:r>
        <w:t>Date: ____________________     Faculty Signature: ____________________</w:t>
      </w:r>
    </w:p>
    <w:sectPr>
      <w:footerReference r:id="rId5" w:type="default"/>
      <w:pgSz w:w="12240" w:h="15840"/>
      <w:pgMar w:top="1008" w:right="1080" w:bottom="1008" w:left="108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484D2">
    <w:pPr>
      <w:pStyle w:val="18"/>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ABE13B1">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ABE13B1">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843F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000000"/>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3624</Words>
  <Characters>24665</Characters>
  <Lines>0</Lines>
  <Paragraphs>0</Paragraphs>
  <TotalTime>2</TotalTime>
  <ScaleCrop>false</ScaleCrop>
  <LinksUpToDate>false</LinksUpToDate>
  <CharactersWithSpaces>28787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DIVY</cp:lastModifiedBy>
  <dcterms:modified xsi:type="dcterms:W3CDTF">2026-10-10T11:29:03Z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eyJoZGlkIjoiMWJmYmVhMGQ2YWQwOTc0ZDFkYmVkZTE0NzFkNThlYzIifQ==</vt:lpwstr>
  </property>
  <property fmtid="{D5CDD505-2E9C-101B-9397-08002B2CF9AE}" pid="3" name="KSOProductBuildVer">
    <vt:lpwstr>1033-12.1.0.28485</vt:lpwstr>
  </property>
  <property fmtid="{D5CDD505-2E9C-101B-9397-08002B2CF9AE}" pid="4" name="ICV">
    <vt:lpwstr>27B2BEFE786240009AA6700FB2D9FEC9_12</vt:lpwstr>
  </property>
</Properties>
</file>